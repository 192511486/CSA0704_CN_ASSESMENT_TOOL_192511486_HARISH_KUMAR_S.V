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58658" w14:textId="77777777" w:rsidR="00325DAE" w:rsidRDefault="00000000">
      <w:pPr>
        <w:ind w:left="223"/>
        <w:rPr>
          <w:sz w:val="20"/>
        </w:rPr>
      </w:pPr>
      <w:r>
        <w:rPr>
          <w:noProof/>
          <w:sz w:val="20"/>
        </w:rPr>
        <w:drawing>
          <wp:inline distT="0" distB="0" distL="0" distR="0" wp14:anchorId="332D4AE3" wp14:editId="6B9EB61C">
            <wp:extent cx="6720840" cy="880110"/>
            <wp:effectExtent l="0" t="0" r="3810" b="1524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1003" cy="88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BC86" w14:textId="77777777" w:rsidR="00325DAE" w:rsidRDefault="00325DAE">
      <w:pPr>
        <w:pStyle w:val="BodyText"/>
      </w:pPr>
    </w:p>
    <w:p w14:paraId="057069BA" w14:textId="77777777" w:rsidR="00325DAE" w:rsidRDefault="00325DAE">
      <w:pPr>
        <w:pStyle w:val="BodyText"/>
      </w:pPr>
    </w:p>
    <w:p w14:paraId="4494C097" w14:textId="77777777" w:rsidR="00325DAE" w:rsidRDefault="00325DAE">
      <w:pPr>
        <w:pStyle w:val="BodyText"/>
      </w:pPr>
    </w:p>
    <w:p w14:paraId="19AD274A" w14:textId="77777777" w:rsidR="00325DAE" w:rsidRDefault="00325DAE">
      <w:pPr>
        <w:pStyle w:val="BodyText"/>
      </w:pPr>
    </w:p>
    <w:p w14:paraId="22C911D5" w14:textId="77777777" w:rsidR="00325DAE" w:rsidRDefault="00325DAE">
      <w:pPr>
        <w:pStyle w:val="BodyText"/>
      </w:pPr>
    </w:p>
    <w:p w14:paraId="16BDEAF4" w14:textId="77777777" w:rsidR="00325DAE" w:rsidRDefault="00325DAE">
      <w:pPr>
        <w:pStyle w:val="BodyText"/>
      </w:pPr>
    </w:p>
    <w:p w14:paraId="0EEB4C90" w14:textId="77777777" w:rsidR="00325DAE" w:rsidRDefault="00325DAE">
      <w:pPr>
        <w:pStyle w:val="BodyText"/>
      </w:pPr>
    </w:p>
    <w:p w14:paraId="73E4F372" w14:textId="77777777" w:rsidR="00325DAE" w:rsidRDefault="00325DAE">
      <w:pPr>
        <w:pStyle w:val="BodyText"/>
      </w:pPr>
    </w:p>
    <w:p w14:paraId="315C5307" w14:textId="77777777" w:rsidR="00325DAE" w:rsidRDefault="00325DAE">
      <w:pPr>
        <w:pStyle w:val="BodyText"/>
      </w:pPr>
    </w:p>
    <w:p w14:paraId="3DE9FBB3" w14:textId="77777777" w:rsidR="00325DAE" w:rsidRDefault="00325DAE">
      <w:pPr>
        <w:pStyle w:val="BodyText"/>
      </w:pPr>
    </w:p>
    <w:p w14:paraId="5469D8CB" w14:textId="77777777" w:rsidR="00325DAE" w:rsidRDefault="00325DAE">
      <w:pPr>
        <w:pStyle w:val="BodyText"/>
      </w:pPr>
    </w:p>
    <w:p w14:paraId="7BAECA9F" w14:textId="77777777" w:rsidR="00325DAE" w:rsidRDefault="00325DAE">
      <w:pPr>
        <w:pStyle w:val="BodyText"/>
      </w:pPr>
    </w:p>
    <w:p w14:paraId="7BA01EA8" w14:textId="77777777" w:rsidR="00325DAE" w:rsidRDefault="00325DAE">
      <w:pPr>
        <w:pStyle w:val="BodyText"/>
        <w:spacing w:before="265"/>
      </w:pPr>
    </w:p>
    <w:p w14:paraId="48C51E9F" w14:textId="77777777" w:rsidR="00325DAE" w:rsidRDefault="00000000">
      <w:pPr>
        <w:spacing w:before="1" w:line="830" w:lineRule="atLeast"/>
        <w:ind w:left="3370" w:right="2611" w:hanging="882"/>
        <w:rPr>
          <w:b/>
          <w:sz w:val="24"/>
        </w:rPr>
      </w:pPr>
      <w:r>
        <w:rPr>
          <w:b/>
          <w:spacing w:val="-6"/>
          <w:sz w:val="24"/>
        </w:rPr>
        <w:t>Department of Electronics and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Communication</w:t>
      </w:r>
      <w:r>
        <w:rPr>
          <w:b/>
          <w:spacing w:val="40"/>
          <w:sz w:val="24"/>
        </w:rPr>
        <w:t xml:space="preserve"> </w:t>
      </w:r>
      <w:r>
        <w:rPr>
          <w:b/>
          <w:spacing w:val="-6"/>
          <w:sz w:val="24"/>
        </w:rPr>
        <w:t xml:space="preserve">Engineering </w:t>
      </w:r>
      <w:r>
        <w:rPr>
          <w:b/>
          <w:sz w:val="24"/>
        </w:rPr>
        <w:t>ECA47 Principles of Digital System Design</w:t>
      </w:r>
    </w:p>
    <w:p w14:paraId="4D34A2E3" w14:textId="77777777" w:rsidR="00325DAE" w:rsidRDefault="00325DAE">
      <w:pPr>
        <w:pStyle w:val="BodyText"/>
        <w:spacing w:before="135"/>
        <w:rPr>
          <w:b/>
        </w:rPr>
      </w:pPr>
    </w:p>
    <w:p w14:paraId="7759B23B" w14:textId="77777777" w:rsidR="00325DAE" w:rsidRDefault="00000000">
      <w:pPr>
        <w:pStyle w:val="Heading1"/>
        <w:ind w:left="965" w:right="888"/>
        <w:jc w:val="center"/>
      </w:pPr>
      <w:r>
        <w:rPr>
          <w:w w:val="90"/>
        </w:rPr>
        <w:t>LAB</w:t>
      </w:r>
      <w:r>
        <w:t xml:space="preserve"> </w:t>
      </w:r>
      <w:r>
        <w:rPr>
          <w:spacing w:val="-2"/>
        </w:rPr>
        <w:t>MANUAL</w:t>
      </w:r>
    </w:p>
    <w:p w14:paraId="4717847C" w14:textId="77777777" w:rsidR="00325DAE" w:rsidRDefault="00325DAE">
      <w:pPr>
        <w:pStyle w:val="Heading1"/>
        <w:jc w:val="center"/>
        <w:sectPr w:rsidR="00325DAE">
          <w:footerReference w:type="default" r:id="rId9"/>
          <w:pgSz w:w="11900" w:h="16850"/>
          <w:pgMar w:top="1880" w:right="425" w:bottom="1720" w:left="425" w:header="0" w:footer="1529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start="1"/>
          <w:cols w:space="720"/>
        </w:sectPr>
      </w:pPr>
    </w:p>
    <w:p w14:paraId="6C42570B" w14:textId="77777777" w:rsidR="00325DAE" w:rsidRDefault="00325DAE">
      <w:pPr>
        <w:pStyle w:val="BodyText"/>
        <w:spacing w:before="206"/>
        <w:rPr>
          <w:b/>
        </w:rPr>
      </w:pPr>
    </w:p>
    <w:p w14:paraId="48124492" w14:textId="77777777" w:rsidR="00325DAE" w:rsidRDefault="00000000">
      <w:pPr>
        <w:pStyle w:val="BodyText"/>
        <w:ind w:left="968" w:right="888"/>
        <w:jc w:val="center"/>
      </w:pPr>
      <w:r>
        <w:t>This</w:t>
      </w:r>
      <w:r>
        <w:rPr>
          <w:spacing w:val="-2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intentionally</w:t>
      </w:r>
      <w:r>
        <w:rPr>
          <w:spacing w:val="-1"/>
        </w:rPr>
        <w:t xml:space="preserve"> </w:t>
      </w:r>
      <w:r>
        <w:t>left</w:t>
      </w:r>
      <w:r>
        <w:rPr>
          <w:spacing w:val="-1"/>
        </w:rPr>
        <w:t xml:space="preserve"> </w:t>
      </w:r>
      <w:r>
        <w:rPr>
          <w:spacing w:val="-4"/>
        </w:rPr>
        <w:t>blank</w:t>
      </w:r>
    </w:p>
    <w:p w14:paraId="7FDD6D60" w14:textId="77777777" w:rsidR="00325DAE" w:rsidRDefault="00325DAE">
      <w:pPr>
        <w:pStyle w:val="BodyText"/>
        <w:jc w:val="center"/>
        <w:sectPr w:rsidR="00325DAE">
          <w:pgSz w:w="11900" w:h="16850"/>
          <w:pgMar w:top="1940" w:right="425" w:bottom="1740" w:left="425" w:header="0" w:footer="1529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CBA01FF" w14:textId="77777777" w:rsidR="00325DAE" w:rsidRDefault="00000000">
      <w:pPr>
        <w:spacing w:before="64"/>
        <w:ind w:right="888"/>
        <w:jc w:val="center"/>
        <w:rPr>
          <w:b/>
          <w:sz w:val="24"/>
        </w:rPr>
      </w:pPr>
      <w:r>
        <w:rPr>
          <w:b/>
          <w:spacing w:val="-2"/>
          <w:sz w:val="24"/>
          <w:u w:val="thick"/>
        </w:rPr>
        <w:lastRenderedPageBreak/>
        <w:t>INDEX</w:t>
      </w:r>
    </w:p>
    <w:p w14:paraId="36EB72DF" w14:textId="77777777" w:rsidR="00325DAE" w:rsidRDefault="00325DAE">
      <w:pPr>
        <w:pStyle w:val="BodyText"/>
        <w:spacing w:before="49"/>
        <w:rPr>
          <w:b/>
          <w:sz w:val="20"/>
        </w:rPr>
      </w:pPr>
    </w:p>
    <w:tbl>
      <w:tblPr>
        <w:tblStyle w:val="Style12"/>
        <w:tblW w:w="954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13"/>
        <w:gridCol w:w="1376"/>
        <w:gridCol w:w="4480"/>
        <w:gridCol w:w="1095"/>
        <w:gridCol w:w="1279"/>
      </w:tblGrid>
      <w:tr w:rsidR="00325DAE" w14:paraId="38777076" w14:textId="77777777">
        <w:trPr>
          <w:trHeight w:val="794"/>
          <w:jc w:val="center"/>
        </w:trPr>
        <w:tc>
          <w:tcPr>
            <w:tcW w:w="1313" w:type="dxa"/>
            <w:vAlign w:val="center"/>
          </w:tcPr>
          <w:p w14:paraId="01A2A9C2" w14:textId="77777777" w:rsidR="00325DAE" w:rsidRDefault="00000000">
            <w:pPr>
              <w:ind w:left="321" w:right="26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Ex.No.</w:t>
            </w:r>
          </w:p>
        </w:tc>
        <w:tc>
          <w:tcPr>
            <w:tcW w:w="1376" w:type="dxa"/>
            <w:vAlign w:val="center"/>
          </w:tcPr>
          <w:p w14:paraId="58573BA9" w14:textId="77777777" w:rsidR="00325DAE" w:rsidRDefault="00000000">
            <w:pPr>
              <w:ind w:right="26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480" w:type="dxa"/>
            <w:vAlign w:val="center"/>
          </w:tcPr>
          <w:p w14:paraId="2598A77A" w14:textId="77777777" w:rsidR="00325DAE" w:rsidRDefault="00000000">
            <w:pPr>
              <w:ind w:left="709" w:right="26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095" w:type="dxa"/>
            <w:vAlign w:val="center"/>
          </w:tcPr>
          <w:p w14:paraId="6C5DB388" w14:textId="77777777" w:rsidR="00325DAE" w:rsidRDefault="00000000">
            <w:pPr>
              <w:ind w:left="84" w:right="26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Marks</w:t>
            </w:r>
          </w:p>
        </w:tc>
        <w:tc>
          <w:tcPr>
            <w:tcW w:w="1279" w:type="dxa"/>
            <w:vAlign w:val="center"/>
          </w:tcPr>
          <w:p w14:paraId="61BD5BCB" w14:textId="77777777" w:rsidR="00325DAE" w:rsidRDefault="00000000">
            <w:pPr>
              <w:ind w:right="26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Staff Sign.</w:t>
            </w:r>
          </w:p>
        </w:tc>
      </w:tr>
      <w:tr w:rsidR="00325DAE" w14:paraId="78496459" w14:textId="77777777">
        <w:trPr>
          <w:trHeight w:val="680"/>
          <w:jc w:val="center"/>
        </w:trPr>
        <w:tc>
          <w:tcPr>
            <w:tcW w:w="1313" w:type="dxa"/>
            <w:vAlign w:val="center"/>
          </w:tcPr>
          <w:p w14:paraId="5922200E" w14:textId="77777777" w:rsidR="00325DAE" w:rsidRDefault="00000000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0D3493FA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480" w:type="dxa"/>
            <w:vAlign w:val="center"/>
          </w:tcPr>
          <w:p w14:paraId="351D9DF6" w14:textId="77777777" w:rsidR="00325DAE" w:rsidRDefault="00000000">
            <w:pPr>
              <w:tabs>
                <w:tab w:val="left" w:pos="709"/>
              </w:tabs>
              <w:spacing w:before="103" w:line="291" w:lineRule="auto"/>
              <w:ind w:right="26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Verification of Boolean Theorems Using Digital Logic Gates</w:t>
            </w:r>
          </w:p>
        </w:tc>
        <w:tc>
          <w:tcPr>
            <w:tcW w:w="1095" w:type="dxa"/>
            <w:vAlign w:val="center"/>
          </w:tcPr>
          <w:p w14:paraId="4C41AC6D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0E80A512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25DAE" w14:paraId="7B316320" w14:textId="77777777">
        <w:trPr>
          <w:trHeight w:val="680"/>
          <w:jc w:val="center"/>
        </w:trPr>
        <w:tc>
          <w:tcPr>
            <w:tcW w:w="1313" w:type="dxa"/>
            <w:vAlign w:val="center"/>
          </w:tcPr>
          <w:p w14:paraId="329BAF1B" w14:textId="77777777" w:rsidR="00325DAE" w:rsidRDefault="00000000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</w:t>
            </w:r>
          </w:p>
        </w:tc>
        <w:tc>
          <w:tcPr>
            <w:tcW w:w="1376" w:type="dxa"/>
            <w:vAlign w:val="center"/>
          </w:tcPr>
          <w:p w14:paraId="1999738E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480" w:type="dxa"/>
            <w:vAlign w:val="center"/>
          </w:tcPr>
          <w:p w14:paraId="2EF2D2C6" w14:textId="77777777" w:rsidR="00325DAE" w:rsidRDefault="00000000">
            <w:pPr>
              <w:ind w:right="26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Verification of De Morgan’s Law Using Basic Logic Gates</w:t>
            </w:r>
          </w:p>
        </w:tc>
        <w:tc>
          <w:tcPr>
            <w:tcW w:w="1095" w:type="dxa"/>
            <w:vAlign w:val="center"/>
          </w:tcPr>
          <w:p w14:paraId="348CB4A5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14FAF90F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25DAE" w14:paraId="7A49633D" w14:textId="77777777">
        <w:trPr>
          <w:trHeight w:val="680"/>
          <w:jc w:val="center"/>
        </w:trPr>
        <w:tc>
          <w:tcPr>
            <w:tcW w:w="1313" w:type="dxa"/>
            <w:vAlign w:val="center"/>
          </w:tcPr>
          <w:p w14:paraId="30B4C90C" w14:textId="77777777" w:rsidR="00325DAE" w:rsidRDefault="00000000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</w:t>
            </w:r>
          </w:p>
        </w:tc>
        <w:tc>
          <w:tcPr>
            <w:tcW w:w="1376" w:type="dxa"/>
            <w:vAlign w:val="center"/>
          </w:tcPr>
          <w:p w14:paraId="2291A61B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480" w:type="dxa"/>
            <w:vAlign w:val="center"/>
          </w:tcPr>
          <w:p w14:paraId="489E1DFE" w14:textId="77777777" w:rsidR="00325DAE" w:rsidRDefault="00000000">
            <w:pPr>
              <w:pStyle w:val="Heading1"/>
              <w:tabs>
                <w:tab w:val="left" w:pos="709"/>
              </w:tabs>
              <w:ind w:left="0" w:right="268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Implementation of Binary To Gray Code Converter</w:t>
            </w:r>
          </w:p>
        </w:tc>
        <w:tc>
          <w:tcPr>
            <w:tcW w:w="1095" w:type="dxa"/>
            <w:vAlign w:val="center"/>
          </w:tcPr>
          <w:p w14:paraId="74F17E59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6F891DCE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25DAE" w14:paraId="2E416B94" w14:textId="77777777">
        <w:trPr>
          <w:trHeight w:val="680"/>
          <w:jc w:val="center"/>
        </w:trPr>
        <w:tc>
          <w:tcPr>
            <w:tcW w:w="1313" w:type="dxa"/>
            <w:vAlign w:val="center"/>
          </w:tcPr>
          <w:p w14:paraId="6C7121A7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  <w:p w14:paraId="4B2505AB" w14:textId="77777777" w:rsidR="00325DAE" w:rsidRDefault="00000000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</w:t>
            </w:r>
          </w:p>
        </w:tc>
        <w:tc>
          <w:tcPr>
            <w:tcW w:w="1376" w:type="dxa"/>
            <w:vAlign w:val="center"/>
          </w:tcPr>
          <w:p w14:paraId="665750A7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480" w:type="dxa"/>
            <w:vAlign w:val="center"/>
          </w:tcPr>
          <w:p w14:paraId="3EBE0736" w14:textId="77777777" w:rsidR="00325DAE" w:rsidRDefault="00000000">
            <w:pPr>
              <w:spacing w:before="6"/>
              <w:ind w:left="709" w:right="268" w:hanging="70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Implementation of Binary Adders and Subtractors</w:t>
            </w:r>
          </w:p>
        </w:tc>
        <w:tc>
          <w:tcPr>
            <w:tcW w:w="1095" w:type="dxa"/>
            <w:vAlign w:val="center"/>
          </w:tcPr>
          <w:p w14:paraId="1B2775B7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53DBB1D0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25DAE" w14:paraId="04CCAF06" w14:textId="77777777">
        <w:trPr>
          <w:trHeight w:val="313"/>
          <w:jc w:val="center"/>
        </w:trPr>
        <w:tc>
          <w:tcPr>
            <w:tcW w:w="1313" w:type="dxa"/>
            <w:vAlign w:val="center"/>
          </w:tcPr>
          <w:p w14:paraId="1EC8DFA3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  <w:p w14:paraId="1B384603" w14:textId="77777777" w:rsidR="00325DAE" w:rsidRDefault="00000000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1376" w:type="dxa"/>
            <w:vAlign w:val="center"/>
          </w:tcPr>
          <w:p w14:paraId="58E293BD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480" w:type="dxa"/>
            <w:vAlign w:val="center"/>
          </w:tcPr>
          <w:p w14:paraId="074AB1C6" w14:textId="77777777" w:rsidR="00325DAE" w:rsidRDefault="00000000">
            <w:pPr>
              <w:ind w:right="26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Multiplexer And Demultiplexer</w:t>
            </w:r>
          </w:p>
        </w:tc>
        <w:tc>
          <w:tcPr>
            <w:tcW w:w="1095" w:type="dxa"/>
            <w:vAlign w:val="center"/>
          </w:tcPr>
          <w:p w14:paraId="5792B2EC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31E6F834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25DAE" w14:paraId="127B0A3F" w14:textId="77777777">
        <w:trPr>
          <w:trHeight w:val="605"/>
          <w:jc w:val="center"/>
        </w:trPr>
        <w:tc>
          <w:tcPr>
            <w:tcW w:w="1313" w:type="dxa"/>
            <w:vAlign w:val="center"/>
          </w:tcPr>
          <w:p w14:paraId="3B631B46" w14:textId="77777777" w:rsidR="00325DAE" w:rsidRDefault="00000000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6.</w:t>
            </w:r>
          </w:p>
        </w:tc>
        <w:tc>
          <w:tcPr>
            <w:tcW w:w="1376" w:type="dxa"/>
            <w:vAlign w:val="center"/>
          </w:tcPr>
          <w:p w14:paraId="641A18B4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480" w:type="dxa"/>
            <w:vAlign w:val="center"/>
          </w:tcPr>
          <w:p w14:paraId="5832AE25" w14:textId="77777777" w:rsidR="00325DAE" w:rsidRDefault="00000000">
            <w:pPr>
              <w:ind w:right="26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 of Combinational Logic Circuits</w:t>
            </w:r>
          </w:p>
        </w:tc>
        <w:tc>
          <w:tcPr>
            <w:tcW w:w="1095" w:type="dxa"/>
            <w:vAlign w:val="center"/>
          </w:tcPr>
          <w:p w14:paraId="2B4FABD7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2A802E40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25DAE" w14:paraId="04248FE1" w14:textId="77777777">
        <w:trPr>
          <w:trHeight w:val="680"/>
          <w:jc w:val="center"/>
        </w:trPr>
        <w:tc>
          <w:tcPr>
            <w:tcW w:w="1313" w:type="dxa"/>
            <w:vAlign w:val="center"/>
          </w:tcPr>
          <w:p w14:paraId="1544C0D2" w14:textId="77777777" w:rsidR="00325DAE" w:rsidRDefault="00000000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7.</w:t>
            </w:r>
          </w:p>
        </w:tc>
        <w:tc>
          <w:tcPr>
            <w:tcW w:w="1376" w:type="dxa"/>
            <w:vAlign w:val="center"/>
          </w:tcPr>
          <w:p w14:paraId="09A5F908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480" w:type="dxa"/>
            <w:vAlign w:val="center"/>
          </w:tcPr>
          <w:p w14:paraId="3F4F58FC" w14:textId="77777777" w:rsidR="00325DAE" w:rsidRDefault="00000000">
            <w:pPr>
              <w:ind w:right="26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Implementation of Flip Flop Using Logic Gates</w:t>
            </w:r>
          </w:p>
          <w:p w14:paraId="62159469" w14:textId="77777777" w:rsidR="00325DAE" w:rsidRDefault="00000000">
            <w:pPr>
              <w:ind w:left="709" w:right="26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 SR Flip Flop</w:t>
            </w:r>
          </w:p>
          <w:p w14:paraId="70EB6A51" w14:textId="77777777" w:rsidR="00325DAE" w:rsidRDefault="00000000">
            <w:pPr>
              <w:ind w:left="709" w:right="26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 D Flip Flop</w:t>
            </w:r>
          </w:p>
          <w:p w14:paraId="125A8E07" w14:textId="77777777" w:rsidR="00325DAE" w:rsidRDefault="00000000">
            <w:pPr>
              <w:ind w:left="709" w:right="26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 JK Flip Flop</w:t>
            </w:r>
          </w:p>
        </w:tc>
        <w:tc>
          <w:tcPr>
            <w:tcW w:w="1095" w:type="dxa"/>
            <w:vAlign w:val="center"/>
          </w:tcPr>
          <w:p w14:paraId="37076BE6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32C329BA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25DAE" w14:paraId="06EF328A" w14:textId="77777777">
        <w:trPr>
          <w:trHeight w:val="680"/>
          <w:jc w:val="center"/>
        </w:trPr>
        <w:tc>
          <w:tcPr>
            <w:tcW w:w="1313" w:type="dxa"/>
            <w:vAlign w:val="center"/>
          </w:tcPr>
          <w:p w14:paraId="09B04CE9" w14:textId="77777777" w:rsidR="00325DAE" w:rsidRDefault="00000000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8.</w:t>
            </w:r>
          </w:p>
        </w:tc>
        <w:tc>
          <w:tcPr>
            <w:tcW w:w="1376" w:type="dxa"/>
            <w:vAlign w:val="center"/>
          </w:tcPr>
          <w:p w14:paraId="4B833387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480" w:type="dxa"/>
            <w:vAlign w:val="center"/>
          </w:tcPr>
          <w:p w14:paraId="035C9451" w14:textId="77777777" w:rsidR="00325DAE" w:rsidRDefault="00000000">
            <w:pPr>
              <w:spacing w:line="232" w:lineRule="auto"/>
              <w:ind w:right="26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Implementation of Arithmetic Operations Using 8051 Microcontroller</w:t>
            </w:r>
          </w:p>
        </w:tc>
        <w:tc>
          <w:tcPr>
            <w:tcW w:w="1095" w:type="dxa"/>
            <w:vAlign w:val="center"/>
          </w:tcPr>
          <w:p w14:paraId="11B2ABD7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0E77045E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25DAE" w14:paraId="1762F604" w14:textId="77777777">
        <w:trPr>
          <w:trHeight w:val="596"/>
          <w:jc w:val="center"/>
        </w:trPr>
        <w:tc>
          <w:tcPr>
            <w:tcW w:w="1313" w:type="dxa"/>
            <w:vAlign w:val="center"/>
          </w:tcPr>
          <w:p w14:paraId="217287F0" w14:textId="77777777" w:rsidR="00325DAE" w:rsidRDefault="00000000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9.</w:t>
            </w:r>
          </w:p>
        </w:tc>
        <w:tc>
          <w:tcPr>
            <w:tcW w:w="1376" w:type="dxa"/>
            <w:vAlign w:val="center"/>
          </w:tcPr>
          <w:p w14:paraId="41D5D7AE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480" w:type="dxa"/>
            <w:vAlign w:val="center"/>
          </w:tcPr>
          <w:p w14:paraId="43C011B7" w14:textId="77777777" w:rsidR="00325DAE" w:rsidRDefault="00000000">
            <w:pPr>
              <w:spacing w:line="232" w:lineRule="auto"/>
              <w:ind w:right="26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Interfacing 7 Segment Display With 8051 Microcontroller</w:t>
            </w:r>
          </w:p>
        </w:tc>
        <w:tc>
          <w:tcPr>
            <w:tcW w:w="1095" w:type="dxa"/>
            <w:vAlign w:val="center"/>
          </w:tcPr>
          <w:p w14:paraId="3A747BB6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21BAD3FB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25DAE" w14:paraId="41A2C8F6" w14:textId="77777777">
        <w:trPr>
          <w:trHeight w:val="1002"/>
          <w:jc w:val="center"/>
        </w:trPr>
        <w:tc>
          <w:tcPr>
            <w:tcW w:w="1313" w:type="dxa"/>
            <w:vAlign w:val="center"/>
          </w:tcPr>
          <w:p w14:paraId="4A84A2E9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  <w:p w14:paraId="5D6AABF8" w14:textId="77777777" w:rsidR="00325DAE" w:rsidRDefault="00000000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</w:t>
            </w:r>
          </w:p>
        </w:tc>
        <w:tc>
          <w:tcPr>
            <w:tcW w:w="1376" w:type="dxa"/>
            <w:vAlign w:val="center"/>
          </w:tcPr>
          <w:p w14:paraId="60543570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480" w:type="dxa"/>
            <w:vAlign w:val="center"/>
          </w:tcPr>
          <w:p w14:paraId="1992FC8E" w14:textId="77777777" w:rsidR="00325DAE" w:rsidRDefault="00000000">
            <w:pPr>
              <w:widowControl/>
              <w:ind w:left="126" w:right="26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Design, Implementation, and Simulation of Combinational Circuits using Verilog HDL</w:t>
            </w:r>
          </w:p>
        </w:tc>
        <w:tc>
          <w:tcPr>
            <w:tcW w:w="1095" w:type="dxa"/>
            <w:vAlign w:val="center"/>
          </w:tcPr>
          <w:p w14:paraId="36EF9885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20BB045B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25DAE" w14:paraId="25C15C62" w14:textId="77777777">
        <w:trPr>
          <w:trHeight w:val="680"/>
          <w:jc w:val="center"/>
        </w:trPr>
        <w:tc>
          <w:tcPr>
            <w:tcW w:w="1313" w:type="dxa"/>
            <w:vAlign w:val="center"/>
          </w:tcPr>
          <w:p w14:paraId="1D045E29" w14:textId="77777777" w:rsidR="00325DAE" w:rsidRDefault="00000000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11.</w:t>
            </w:r>
          </w:p>
        </w:tc>
        <w:tc>
          <w:tcPr>
            <w:tcW w:w="1376" w:type="dxa"/>
            <w:vAlign w:val="center"/>
          </w:tcPr>
          <w:p w14:paraId="4B9D07BC" w14:textId="77777777" w:rsidR="00325DAE" w:rsidRDefault="00325DAE">
            <w:pPr>
              <w:ind w:left="709" w:right="268"/>
              <w:jc w:val="center"/>
              <w:rPr>
                <w:sz w:val="24"/>
                <w:szCs w:val="24"/>
              </w:rPr>
            </w:pPr>
          </w:p>
        </w:tc>
        <w:tc>
          <w:tcPr>
            <w:tcW w:w="4480" w:type="dxa"/>
            <w:vAlign w:val="center"/>
          </w:tcPr>
          <w:p w14:paraId="623EA404" w14:textId="77777777" w:rsidR="00325DAE" w:rsidRDefault="00000000">
            <w:pPr>
              <w:widowControl/>
              <w:ind w:left="126" w:right="2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Design, Implementation, and Simulation of Shift Register Using Verilog HDL</w:t>
            </w:r>
          </w:p>
        </w:tc>
        <w:tc>
          <w:tcPr>
            <w:tcW w:w="1095" w:type="dxa"/>
            <w:vAlign w:val="center"/>
          </w:tcPr>
          <w:p w14:paraId="18271CCD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2F8894CE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25DAE" w14:paraId="5464A8BD" w14:textId="77777777">
        <w:trPr>
          <w:trHeight w:val="680"/>
          <w:jc w:val="center"/>
        </w:trPr>
        <w:tc>
          <w:tcPr>
            <w:tcW w:w="1313" w:type="dxa"/>
            <w:vAlign w:val="center"/>
          </w:tcPr>
          <w:p w14:paraId="0601E243" w14:textId="77777777" w:rsidR="00325DAE" w:rsidRDefault="00000000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12.</w:t>
            </w:r>
          </w:p>
        </w:tc>
        <w:tc>
          <w:tcPr>
            <w:tcW w:w="1376" w:type="dxa"/>
            <w:vAlign w:val="center"/>
          </w:tcPr>
          <w:p w14:paraId="1151E2D5" w14:textId="77777777" w:rsidR="00325DAE" w:rsidRDefault="00325DAE">
            <w:pPr>
              <w:ind w:left="709" w:right="268"/>
              <w:jc w:val="center"/>
              <w:rPr>
                <w:sz w:val="24"/>
                <w:szCs w:val="24"/>
              </w:rPr>
            </w:pPr>
          </w:p>
          <w:p w14:paraId="0D77CB97" w14:textId="77777777" w:rsidR="00325DAE" w:rsidRDefault="00325DAE">
            <w:pPr>
              <w:ind w:left="709" w:right="268"/>
              <w:jc w:val="center"/>
              <w:rPr>
                <w:sz w:val="24"/>
                <w:szCs w:val="24"/>
              </w:rPr>
            </w:pPr>
          </w:p>
        </w:tc>
        <w:tc>
          <w:tcPr>
            <w:tcW w:w="4480" w:type="dxa"/>
            <w:vAlign w:val="center"/>
          </w:tcPr>
          <w:p w14:paraId="47CA1AE6" w14:textId="77777777" w:rsidR="00325DAE" w:rsidRDefault="00000000">
            <w:pPr>
              <w:ind w:right="26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Design, Implementation, and Simulation  of Mod 5  Counter Using Verilog HDL</w:t>
            </w:r>
          </w:p>
        </w:tc>
        <w:tc>
          <w:tcPr>
            <w:tcW w:w="1095" w:type="dxa"/>
            <w:vAlign w:val="center"/>
          </w:tcPr>
          <w:p w14:paraId="2F76C87D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7AF64291" w14:textId="77777777" w:rsidR="00325DAE" w:rsidRDefault="00325DAE">
            <w:pPr>
              <w:ind w:left="709" w:right="268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34AA4270" w14:textId="77777777" w:rsidR="00325DAE" w:rsidRDefault="00325DAE"/>
    <w:p w14:paraId="02C38C1F" w14:textId="77777777" w:rsidR="00325DAE" w:rsidRDefault="00325DAE"/>
    <w:p w14:paraId="22E3350A" w14:textId="77777777" w:rsidR="00325DAE" w:rsidRDefault="00325DAE"/>
    <w:p w14:paraId="017687D2" w14:textId="77777777" w:rsidR="00325DAE" w:rsidRDefault="00325DAE"/>
    <w:p w14:paraId="3B453CD6" w14:textId="77777777" w:rsidR="00325DAE" w:rsidRDefault="00325DAE"/>
    <w:p w14:paraId="6A3BA466" w14:textId="77777777" w:rsidR="00325DAE" w:rsidRDefault="00325DAE"/>
    <w:p w14:paraId="0D1ECD60" w14:textId="77777777" w:rsidR="00325DAE" w:rsidRDefault="00325DAE"/>
    <w:p w14:paraId="71B99A10" w14:textId="77777777" w:rsidR="00325DAE" w:rsidRDefault="00325DAE"/>
    <w:p w14:paraId="78584EDF" w14:textId="77777777" w:rsidR="00325DAE" w:rsidRDefault="00325DAE"/>
    <w:p w14:paraId="6ED6B2FA" w14:textId="77777777" w:rsidR="00325DAE" w:rsidRDefault="00325DAE"/>
    <w:p w14:paraId="3D9D054D" w14:textId="77777777" w:rsidR="00325DAE" w:rsidRDefault="00325DAE"/>
    <w:p w14:paraId="4BE124C7" w14:textId="77777777" w:rsidR="00325DAE" w:rsidRDefault="00325DAE"/>
    <w:p w14:paraId="174CBCEA" w14:textId="77777777" w:rsidR="00325DAE" w:rsidRDefault="00325DAE"/>
    <w:p w14:paraId="282DC55E" w14:textId="77777777" w:rsidR="00325DAE" w:rsidRDefault="00000000">
      <w:pPr>
        <w:tabs>
          <w:tab w:val="left" w:pos="709"/>
        </w:tabs>
        <w:spacing w:before="103" w:line="291" w:lineRule="auto"/>
        <w:ind w:right="26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ab/>
        <w:t>Ex.No.-1  VERIFICATION OF BOOLEAN THEOREMS USING DIGITAL LOGIC GATES</w:t>
      </w:r>
    </w:p>
    <w:p w14:paraId="7EF96137" w14:textId="77777777" w:rsidR="00325DAE" w:rsidRDefault="00000000">
      <w:pPr>
        <w:ind w:left="6469" w:right="268" w:firstLine="720"/>
        <w:jc w:val="center"/>
        <w:rPr>
          <w:sz w:val="24"/>
          <w:szCs w:val="24"/>
        </w:rPr>
      </w:pPr>
      <w:r>
        <w:rPr>
          <w:sz w:val="24"/>
          <w:szCs w:val="24"/>
        </w:rPr>
        <w:t>Date:</w:t>
      </w:r>
    </w:p>
    <w:p w14:paraId="4013726B" w14:textId="77777777" w:rsidR="00325DAE" w:rsidRDefault="00000000">
      <w:pPr>
        <w:ind w:right="268"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AIM</w:t>
      </w:r>
      <w:r>
        <w:rPr>
          <w:sz w:val="24"/>
          <w:szCs w:val="24"/>
        </w:rPr>
        <w:t>:</w:t>
      </w:r>
    </w:p>
    <w:p w14:paraId="45193B07" w14:textId="5A2C2461" w:rsidR="00325DAE" w:rsidRDefault="00000000">
      <w:pPr>
        <w:widowControl/>
        <w:spacing w:line="276" w:lineRule="auto"/>
        <w:ind w:left="709" w:right="2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 Implement and verify the following Boolean theorems using logic gates and the Digital Trainer Kit. </w:t>
      </w:r>
    </w:p>
    <w:p w14:paraId="73FA524F" w14:textId="77777777" w:rsidR="00325DAE" w:rsidRDefault="00000000">
      <w:pPr>
        <w:widowControl/>
        <w:numPr>
          <w:ilvl w:val="0"/>
          <w:numId w:val="1"/>
        </w:numPr>
        <w:ind w:left="1129" w:right="2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Implement the commutative theorem (A + B = B + A) using logic gates. </w:t>
      </w:r>
    </w:p>
    <w:p w14:paraId="65348793" w14:textId="77777777" w:rsidR="00325DAE" w:rsidRDefault="00000000">
      <w:pPr>
        <w:widowControl/>
        <w:numPr>
          <w:ilvl w:val="0"/>
          <w:numId w:val="1"/>
        </w:numPr>
        <w:ind w:left="1129" w:right="268"/>
        <w:jc w:val="both"/>
        <w:rPr>
          <w:sz w:val="24"/>
          <w:szCs w:val="24"/>
        </w:rPr>
      </w:pPr>
      <w:r>
        <w:rPr>
          <w:sz w:val="24"/>
          <w:szCs w:val="24"/>
        </w:rPr>
        <w:t>Implement the Absorption Law  A+A’B=A+B</w:t>
      </w:r>
    </w:p>
    <w:p w14:paraId="2B41FB61" w14:textId="77777777" w:rsidR="00325DAE" w:rsidRDefault="00000000">
      <w:pPr>
        <w:widowControl/>
        <w:numPr>
          <w:ilvl w:val="0"/>
          <w:numId w:val="1"/>
        </w:numPr>
        <w:ind w:left="1129" w:right="268"/>
        <w:jc w:val="both"/>
        <w:rPr>
          <w:sz w:val="24"/>
          <w:szCs w:val="24"/>
        </w:rPr>
      </w:pPr>
      <w:r>
        <w:rPr>
          <w:sz w:val="24"/>
          <w:szCs w:val="24"/>
        </w:rPr>
        <w:t>Implement the associative theorem (A + B + C) = (A + B) + C = A + (B + C)) using logic gates</w:t>
      </w:r>
    </w:p>
    <w:p w14:paraId="1D557E13" w14:textId="77777777" w:rsidR="00325DAE" w:rsidRDefault="00325DAE">
      <w:pPr>
        <w:pStyle w:val="Heading1"/>
        <w:ind w:left="823"/>
      </w:pPr>
    </w:p>
    <w:p w14:paraId="73D25D77" w14:textId="77777777" w:rsidR="00325DAE" w:rsidRDefault="00000000">
      <w:pPr>
        <w:pStyle w:val="Heading1"/>
        <w:ind w:left="0" w:firstLine="720"/>
      </w:pPr>
      <w:r>
        <w:t>APPARATUS</w:t>
      </w:r>
      <w:r>
        <w:rPr>
          <w:spacing w:val="-11"/>
        </w:rPr>
        <w:t xml:space="preserve"> </w:t>
      </w:r>
      <w:r>
        <w:rPr>
          <w:spacing w:val="-2"/>
        </w:rPr>
        <w:t>REQUIRED:</w:t>
      </w:r>
    </w:p>
    <w:p w14:paraId="685891C5" w14:textId="77777777" w:rsidR="00325DAE" w:rsidRDefault="00325DAE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24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1"/>
        <w:gridCol w:w="2419"/>
        <w:gridCol w:w="2100"/>
        <w:gridCol w:w="1041"/>
      </w:tblGrid>
      <w:tr w:rsidR="00325DAE" w14:paraId="2BF1A951" w14:textId="77777777">
        <w:trPr>
          <w:trHeight w:val="321"/>
        </w:trPr>
        <w:tc>
          <w:tcPr>
            <w:tcW w:w="941" w:type="dxa"/>
          </w:tcPr>
          <w:p w14:paraId="28DD1001" w14:textId="77777777" w:rsidR="00325DAE" w:rsidRDefault="00000000">
            <w:pPr>
              <w:pStyle w:val="TableParagraph"/>
              <w:spacing w:before="25"/>
              <w:ind w:left="16"/>
              <w:rPr>
                <w:b/>
                <w:sz w:val="24"/>
              </w:rPr>
            </w:pPr>
            <w:r>
              <w:rPr>
                <w:b/>
                <w:sz w:val="24"/>
              </w:rPr>
              <w:t>SL.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419" w:type="dxa"/>
          </w:tcPr>
          <w:p w14:paraId="43BBBD3F" w14:textId="77777777" w:rsidR="00325DAE" w:rsidRDefault="00000000">
            <w:pPr>
              <w:pStyle w:val="TableParagraph"/>
              <w:spacing w:before="25"/>
              <w:ind w:left="15"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2100" w:type="dxa"/>
          </w:tcPr>
          <w:p w14:paraId="1457ED49" w14:textId="77777777" w:rsidR="00325DAE" w:rsidRDefault="00000000">
            <w:pPr>
              <w:pStyle w:val="TableParagraph"/>
              <w:spacing w:before="25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</w:t>
            </w:r>
          </w:p>
        </w:tc>
        <w:tc>
          <w:tcPr>
            <w:tcW w:w="1041" w:type="dxa"/>
          </w:tcPr>
          <w:p w14:paraId="0C36C35E" w14:textId="77777777" w:rsidR="00325DAE" w:rsidRDefault="00000000">
            <w:pPr>
              <w:pStyle w:val="TableParagraph"/>
              <w:spacing w:before="25"/>
              <w:ind w:left="23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QTY.</w:t>
            </w:r>
          </w:p>
        </w:tc>
      </w:tr>
      <w:tr w:rsidR="00325DAE" w14:paraId="075FE42C" w14:textId="77777777">
        <w:trPr>
          <w:trHeight w:val="277"/>
        </w:trPr>
        <w:tc>
          <w:tcPr>
            <w:tcW w:w="941" w:type="dxa"/>
          </w:tcPr>
          <w:p w14:paraId="70F95CCB" w14:textId="77777777" w:rsidR="00325DAE" w:rsidRDefault="00000000">
            <w:pPr>
              <w:pStyle w:val="TableParagraph"/>
              <w:spacing w:line="258" w:lineRule="exact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419" w:type="dxa"/>
          </w:tcPr>
          <w:p w14:paraId="2969C5D1" w14:textId="77777777" w:rsidR="00325DAE" w:rsidRDefault="00000000">
            <w:pPr>
              <w:pStyle w:val="TableParagraph"/>
              <w:spacing w:line="258" w:lineRule="exact"/>
              <w:ind w:left="15" w:right="2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GATE</w:t>
            </w:r>
          </w:p>
        </w:tc>
        <w:tc>
          <w:tcPr>
            <w:tcW w:w="2100" w:type="dxa"/>
          </w:tcPr>
          <w:p w14:paraId="59D6B652" w14:textId="77777777" w:rsidR="00325DAE" w:rsidRDefault="00000000">
            <w:pPr>
              <w:pStyle w:val="TableParagraph"/>
              <w:spacing w:line="258" w:lineRule="exact"/>
              <w:ind w:left="21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7408</w:t>
            </w:r>
          </w:p>
        </w:tc>
        <w:tc>
          <w:tcPr>
            <w:tcW w:w="1041" w:type="dxa"/>
          </w:tcPr>
          <w:p w14:paraId="1D1D4800" w14:textId="77777777" w:rsidR="00325DAE" w:rsidRDefault="00000000">
            <w:pPr>
              <w:pStyle w:val="TableParagraph"/>
              <w:spacing w:line="258" w:lineRule="exact"/>
              <w:ind w:left="2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0B8A0E2D" w14:textId="77777777">
        <w:trPr>
          <w:trHeight w:val="278"/>
        </w:trPr>
        <w:tc>
          <w:tcPr>
            <w:tcW w:w="941" w:type="dxa"/>
          </w:tcPr>
          <w:p w14:paraId="04C119FF" w14:textId="77777777" w:rsidR="00325DAE" w:rsidRDefault="00000000">
            <w:pPr>
              <w:pStyle w:val="TableParagraph"/>
              <w:spacing w:line="258" w:lineRule="exact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419" w:type="dxa"/>
          </w:tcPr>
          <w:p w14:paraId="7F0EECFA" w14:textId="77777777" w:rsidR="00325DAE" w:rsidRDefault="00000000">
            <w:pPr>
              <w:pStyle w:val="TableParagraph"/>
              <w:spacing w:line="258" w:lineRule="exact"/>
              <w:ind w:left="15"/>
              <w:rPr>
                <w:sz w:val="24"/>
              </w:rPr>
            </w:pP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GATE</w:t>
            </w:r>
          </w:p>
        </w:tc>
        <w:tc>
          <w:tcPr>
            <w:tcW w:w="2100" w:type="dxa"/>
          </w:tcPr>
          <w:p w14:paraId="7AA62C80" w14:textId="77777777" w:rsidR="00325DAE" w:rsidRDefault="00000000">
            <w:pPr>
              <w:pStyle w:val="TableParagraph"/>
              <w:spacing w:line="258" w:lineRule="exact"/>
              <w:ind w:left="21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7432</w:t>
            </w:r>
          </w:p>
        </w:tc>
        <w:tc>
          <w:tcPr>
            <w:tcW w:w="1041" w:type="dxa"/>
          </w:tcPr>
          <w:p w14:paraId="54062A1A" w14:textId="77777777" w:rsidR="00325DAE" w:rsidRDefault="00000000">
            <w:pPr>
              <w:pStyle w:val="TableParagraph"/>
              <w:spacing w:line="258" w:lineRule="exact"/>
              <w:ind w:left="2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7263B57E" w14:textId="77777777">
        <w:trPr>
          <w:trHeight w:val="280"/>
        </w:trPr>
        <w:tc>
          <w:tcPr>
            <w:tcW w:w="941" w:type="dxa"/>
          </w:tcPr>
          <w:p w14:paraId="4A4E88F2" w14:textId="77777777" w:rsidR="00325DAE" w:rsidRDefault="00000000">
            <w:pPr>
              <w:pStyle w:val="TableParagraph"/>
              <w:spacing w:line="258" w:lineRule="exact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419" w:type="dxa"/>
          </w:tcPr>
          <w:p w14:paraId="41E89962" w14:textId="77777777" w:rsidR="00325DAE" w:rsidRDefault="00000000">
            <w:pPr>
              <w:pStyle w:val="TableParagraph"/>
              <w:spacing w:line="258" w:lineRule="exact"/>
              <w:ind w:left="15" w:right="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GATE</w:t>
            </w:r>
          </w:p>
        </w:tc>
        <w:tc>
          <w:tcPr>
            <w:tcW w:w="2100" w:type="dxa"/>
          </w:tcPr>
          <w:p w14:paraId="13512CE8" w14:textId="77777777" w:rsidR="00325DAE" w:rsidRDefault="00000000">
            <w:pPr>
              <w:pStyle w:val="TableParagraph"/>
              <w:spacing w:line="258" w:lineRule="exact"/>
              <w:ind w:left="21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7404</w:t>
            </w:r>
          </w:p>
        </w:tc>
        <w:tc>
          <w:tcPr>
            <w:tcW w:w="1041" w:type="dxa"/>
          </w:tcPr>
          <w:p w14:paraId="2C346DC4" w14:textId="77777777" w:rsidR="00325DAE" w:rsidRDefault="00000000">
            <w:pPr>
              <w:pStyle w:val="TableParagraph"/>
              <w:spacing w:line="258" w:lineRule="exact"/>
              <w:ind w:left="2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51E0A3ED" w14:textId="77777777">
        <w:trPr>
          <w:trHeight w:val="275"/>
        </w:trPr>
        <w:tc>
          <w:tcPr>
            <w:tcW w:w="941" w:type="dxa"/>
          </w:tcPr>
          <w:p w14:paraId="763692F0" w14:textId="77777777" w:rsidR="00325DAE" w:rsidRDefault="00000000">
            <w:pPr>
              <w:pStyle w:val="TableParagraph"/>
              <w:spacing w:line="256" w:lineRule="exact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419" w:type="dxa"/>
          </w:tcPr>
          <w:p w14:paraId="26AFFE3F" w14:textId="77777777" w:rsidR="00325DAE" w:rsidRDefault="00000000">
            <w:pPr>
              <w:pStyle w:val="TableParagraph"/>
              <w:spacing w:line="256" w:lineRule="exact"/>
              <w:ind w:left="15" w:right="2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TRAINER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KIT</w:t>
            </w:r>
          </w:p>
        </w:tc>
        <w:tc>
          <w:tcPr>
            <w:tcW w:w="2100" w:type="dxa"/>
          </w:tcPr>
          <w:p w14:paraId="48B97082" w14:textId="77777777" w:rsidR="00325DAE" w:rsidRDefault="00000000">
            <w:pPr>
              <w:pStyle w:val="TableParagraph"/>
              <w:spacing w:line="256" w:lineRule="exact"/>
              <w:ind w:left="2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041" w:type="dxa"/>
          </w:tcPr>
          <w:p w14:paraId="0D1DF8DB" w14:textId="77777777" w:rsidR="00325DAE" w:rsidRDefault="00000000">
            <w:pPr>
              <w:pStyle w:val="TableParagraph"/>
              <w:spacing w:line="256" w:lineRule="exact"/>
              <w:ind w:left="2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277DFDCE" w14:textId="77777777">
        <w:trPr>
          <w:trHeight w:val="501"/>
        </w:trPr>
        <w:tc>
          <w:tcPr>
            <w:tcW w:w="941" w:type="dxa"/>
          </w:tcPr>
          <w:p w14:paraId="31FDA80B" w14:textId="77777777" w:rsidR="00325DAE" w:rsidRDefault="00000000">
            <w:pPr>
              <w:pStyle w:val="TableParagraph"/>
              <w:spacing w:before="102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419" w:type="dxa"/>
          </w:tcPr>
          <w:p w14:paraId="6B248BE1" w14:textId="77777777" w:rsidR="00325DAE" w:rsidRDefault="00000000">
            <w:pPr>
              <w:pStyle w:val="TableParagraph"/>
              <w:spacing w:before="102"/>
              <w:ind w:left="15" w:right="4"/>
              <w:rPr>
                <w:sz w:val="24"/>
              </w:rPr>
            </w:pPr>
            <w:r>
              <w:rPr>
                <w:sz w:val="24"/>
              </w:rPr>
              <w:t>CONNECTING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WIRES</w:t>
            </w:r>
          </w:p>
        </w:tc>
        <w:tc>
          <w:tcPr>
            <w:tcW w:w="2100" w:type="dxa"/>
          </w:tcPr>
          <w:p w14:paraId="7417276D" w14:textId="77777777" w:rsidR="00325DAE" w:rsidRDefault="00000000">
            <w:pPr>
              <w:pStyle w:val="TableParagraph"/>
              <w:spacing w:before="203"/>
              <w:ind w:left="2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041" w:type="dxa"/>
          </w:tcPr>
          <w:p w14:paraId="375087FE" w14:textId="77777777" w:rsidR="00325DAE" w:rsidRDefault="00000000">
            <w:pPr>
              <w:pStyle w:val="TableParagraph"/>
              <w:spacing w:line="250" w:lineRule="exact"/>
              <w:ind w:left="128" w:right="99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required</w:t>
            </w:r>
          </w:p>
        </w:tc>
      </w:tr>
    </w:tbl>
    <w:p w14:paraId="277E9C35" w14:textId="77777777" w:rsidR="00325DAE" w:rsidRDefault="00000000">
      <w:pPr>
        <w:pStyle w:val="Heading1"/>
        <w:spacing w:before="196"/>
        <w:ind w:left="823"/>
      </w:pPr>
      <w:r>
        <w:rPr>
          <w:spacing w:val="-2"/>
        </w:rPr>
        <w:t>THEORY:</w:t>
      </w:r>
    </w:p>
    <w:p w14:paraId="3F3B64F6" w14:textId="77777777" w:rsidR="00325DAE" w:rsidRDefault="00325DAE">
      <w:pPr>
        <w:pStyle w:val="BodyText"/>
        <w:spacing w:before="2"/>
        <w:rPr>
          <w:b/>
        </w:rPr>
      </w:pPr>
    </w:p>
    <w:p w14:paraId="649D04AF" w14:textId="77777777" w:rsidR="00325DAE" w:rsidRDefault="00000000">
      <w:pPr>
        <w:ind w:left="823"/>
        <w:rPr>
          <w:b/>
          <w:sz w:val="24"/>
        </w:rPr>
      </w:pPr>
      <w:r>
        <w:rPr>
          <w:b/>
          <w:sz w:val="24"/>
        </w:rPr>
        <w:t>BASIC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BOOLEAN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LAWS</w:t>
      </w:r>
    </w:p>
    <w:p w14:paraId="76C9AD2D" w14:textId="77777777" w:rsidR="00325DAE" w:rsidRDefault="00000000">
      <w:pPr>
        <w:pStyle w:val="Heading2"/>
        <w:numPr>
          <w:ilvl w:val="0"/>
          <w:numId w:val="2"/>
        </w:numPr>
        <w:tabs>
          <w:tab w:val="left" w:pos="2275"/>
        </w:tabs>
        <w:spacing w:before="209" w:line="271" w:lineRule="exact"/>
      </w:pPr>
      <w:r>
        <w:t>Commutative</w:t>
      </w:r>
      <w:r>
        <w:rPr>
          <w:spacing w:val="-3"/>
        </w:rPr>
        <w:t xml:space="preserve"> </w:t>
      </w:r>
      <w:r>
        <w:rPr>
          <w:spacing w:val="-5"/>
        </w:rPr>
        <w:t>Law</w:t>
      </w:r>
    </w:p>
    <w:p w14:paraId="32057E00" w14:textId="55757DC0" w:rsidR="00325DAE" w:rsidRDefault="00000000">
      <w:pPr>
        <w:pStyle w:val="BodyText"/>
        <w:spacing w:line="270" w:lineRule="exact"/>
        <w:ind w:left="1555"/>
      </w:pPr>
      <w:r>
        <w:t>The</w:t>
      </w:r>
      <w:r>
        <w:rPr>
          <w:spacing w:val="-5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operator OR</w:t>
      </w:r>
      <w:r w:rsidR="009632F6">
        <w:t xml:space="preserve"> 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said</w:t>
      </w:r>
      <w:r>
        <w:rPr>
          <w:spacing w:val="-1"/>
        </w:rPr>
        <w:t xml:space="preserve"> </w:t>
      </w:r>
      <w:r>
        <w:t>to be</w:t>
      </w:r>
      <w:r>
        <w:rPr>
          <w:spacing w:val="-1"/>
        </w:rPr>
        <w:t xml:space="preserve"> </w:t>
      </w:r>
      <w:r>
        <w:t xml:space="preserve">commutative </w:t>
      </w:r>
      <w:r>
        <w:rPr>
          <w:spacing w:val="-5"/>
        </w:rPr>
        <w:t>if,</w:t>
      </w:r>
    </w:p>
    <w:p w14:paraId="17BF9A26" w14:textId="77777777" w:rsidR="00325DAE" w:rsidRDefault="00000000" w:rsidP="009632F6">
      <w:pPr>
        <w:pStyle w:val="ListParagraph"/>
        <w:tabs>
          <w:tab w:val="left" w:pos="2995"/>
        </w:tabs>
        <w:spacing w:line="275" w:lineRule="exact"/>
        <w:ind w:left="2995" w:firstLine="0"/>
        <w:rPr>
          <w:sz w:val="24"/>
        </w:rPr>
      </w:pPr>
      <w:r>
        <w:rPr>
          <w:sz w:val="24"/>
        </w:rPr>
        <w:t>A+B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B+A</w:t>
      </w:r>
    </w:p>
    <w:p w14:paraId="33B55E2F" w14:textId="560351D0" w:rsidR="00325DAE" w:rsidRPr="009632F6" w:rsidRDefault="00000000" w:rsidP="009632F6">
      <w:pPr>
        <w:pStyle w:val="Heading2"/>
        <w:numPr>
          <w:ilvl w:val="0"/>
          <w:numId w:val="2"/>
        </w:numPr>
        <w:tabs>
          <w:tab w:val="left" w:pos="2275"/>
        </w:tabs>
        <w:spacing w:before="268" w:line="274" w:lineRule="exact"/>
        <w:ind w:hanging="480"/>
      </w:pPr>
      <w:r>
        <w:t>Absorption</w:t>
      </w:r>
      <w:r>
        <w:rPr>
          <w:spacing w:val="-5"/>
        </w:rPr>
        <w:t xml:space="preserve"> Law</w:t>
      </w:r>
    </w:p>
    <w:p w14:paraId="4FEAF628" w14:textId="77777777" w:rsidR="00325DAE" w:rsidRDefault="00000000" w:rsidP="009632F6">
      <w:pPr>
        <w:pStyle w:val="ListParagraph"/>
        <w:tabs>
          <w:tab w:val="left" w:pos="2995"/>
        </w:tabs>
        <w:ind w:left="2995" w:firstLine="0"/>
        <w:rPr>
          <w:sz w:val="24"/>
        </w:rPr>
      </w:pPr>
      <w:r>
        <w:rPr>
          <w:spacing w:val="-2"/>
          <w:sz w:val="24"/>
        </w:rPr>
        <w:t>A+A’B=A+B</w:t>
      </w:r>
    </w:p>
    <w:p w14:paraId="03F24882" w14:textId="77777777" w:rsidR="00325DAE" w:rsidRDefault="00000000">
      <w:pPr>
        <w:pStyle w:val="Heading2"/>
        <w:numPr>
          <w:ilvl w:val="0"/>
          <w:numId w:val="2"/>
        </w:numPr>
        <w:tabs>
          <w:tab w:val="left" w:pos="2275"/>
        </w:tabs>
        <w:spacing w:before="269"/>
        <w:ind w:hanging="480"/>
      </w:pPr>
      <w:r>
        <w:t>Associative</w:t>
      </w:r>
      <w:r>
        <w:rPr>
          <w:spacing w:val="-4"/>
        </w:rPr>
        <w:t xml:space="preserve"> </w:t>
      </w:r>
      <w:r>
        <w:rPr>
          <w:spacing w:val="-5"/>
        </w:rPr>
        <w:t>Law</w:t>
      </w:r>
    </w:p>
    <w:p w14:paraId="00D44CE4" w14:textId="099E983B" w:rsidR="00325DAE" w:rsidRDefault="00000000">
      <w:pPr>
        <w:pStyle w:val="BodyText"/>
        <w:spacing w:before="4"/>
        <w:ind w:left="2280"/>
      </w:pPr>
      <w:r>
        <w:t>The</w:t>
      </w:r>
      <w:r>
        <w:rPr>
          <w:spacing w:val="-8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operator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said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associative</w:t>
      </w:r>
      <w:r>
        <w:rPr>
          <w:spacing w:val="-5"/>
        </w:rPr>
        <w:t xml:space="preserve"> if,</w:t>
      </w:r>
    </w:p>
    <w:p w14:paraId="6B967A00" w14:textId="77777777" w:rsidR="00325DAE" w:rsidRDefault="00000000" w:rsidP="009632F6">
      <w:pPr>
        <w:pStyle w:val="ListParagraph"/>
        <w:tabs>
          <w:tab w:val="left" w:pos="2512"/>
        </w:tabs>
        <w:spacing w:line="275" w:lineRule="exact"/>
        <w:ind w:left="2945" w:firstLine="0"/>
      </w:pPr>
      <w:r>
        <w:rPr>
          <w:sz w:val="24"/>
        </w:rPr>
        <w:t>A+(B+C)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(A+B)+C</w:t>
      </w:r>
    </w:p>
    <w:p w14:paraId="06D35488" w14:textId="40777061" w:rsidR="00325DAE" w:rsidRDefault="00325DAE" w:rsidP="009632F6">
      <w:pPr>
        <w:tabs>
          <w:tab w:val="left" w:pos="2512"/>
        </w:tabs>
        <w:spacing w:line="275" w:lineRule="exact"/>
        <w:ind w:left="2520"/>
      </w:pPr>
    </w:p>
    <w:p w14:paraId="745E8E17" w14:textId="77777777" w:rsidR="00325DAE" w:rsidRDefault="00000000">
      <w:pPr>
        <w:ind w:left="846"/>
        <w:jc w:val="center"/>
        <w:rPr>
          <w:b/>
          <w:sz w:val="24"/>
        </w:rPr>
      </w:pPr>
      <w:r>
        <w:rPr>
          <w:b/>
          <w:spacing w:val="-2"/>
          <w:sz w:val="24"/>
          <w:u w:val="thick"/>
        </w:rPr>
        <w:t>COMMUTATIVE</w:t>
      </w:r>
    </w:p>
    <w:p w14:paraId="6A7DFA65" w14:textId="77777777" w:rsidR="00325DAE" w:rsidRDefault="00000000">
      <w:pPr>
        <w:pStyle w:val="Heading1"/>
        <w:spacing w:before="1"/>
        <w:ind w:left="846" w:right="8015"/>
        <w:jc w:val="center"/>
      </w:pPr>
      <w:r>
        <w:t>TRUTH</w:t>
      </w:r>
      <w:r>
        <w:rPr>
          <w:spacing w:val="-2"/>
        </w:rPr>
        <w:t xml:space="preserve"> TABLE</w:t>
      </w:r>
    </w:p>
    <w:tbl>
      <w:tblPr>
        <w:tblW w:w="0" w:type="auto"/>
        <w:tblInd w:w="3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"/>
        <w:gridCol w:w="929"/>
        <w:gridCol w:w="962"/>
        <w:gridCol w:w="960"/>
      </w:tblGrid>
      <w:tr w:rsidR="00325DAE" w14:paraId="29EA33DA" w14:textId="77777777">
        <w:trPr>
          <w:trHeight w:val="736"/>
        </w:trPr>
        <w:tc>
          <w:tcPr>
            <w:tcW w:w="1920" w:type="dxa"/>
            <w:gridSpan w:val="2"/>
          </w:tcPr>
          <w:p w14:paraId="7DFBE036" w14:textId="77777777" w:rsidR="00325DAE" w:rsidRDefault="00000000">
            <w:pPr>
              <w:pStyle w:val="TableParagraph"/>
              <w:spacing w:line="275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I/P</w:t>
            </w:r>
          </w:p>
        </w:tc>
        <w:tc>
          <w:tcPr>
            <w:tcW w:w="962" w:type="dxa"/>
          </w:tcPr>
          <w:p w14:paraId="42D56A8F" w14:textId="77777777" w:rsidR="00325DAE" w:rsidRDefault="00000000">
            <w:pPr>
              <w:pStyle w:val="TableParagraph"/>
              <w:ind w:left="204" w:right="178" w:firstLine="38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LHS </w:t>
            </w:r>
            <w:r>
              <w:rPr>
                <w:b/>
                <w:spacing w:val="-2"/>
                <w:sz w:val="24"/>
              </w:rPr>
              <w:t>(O/P)</w:t>
            </w:r>
          </w:p>
        </w:tc>
        <w:tc>
          <w:tcPr>
            <w:tcW w:w="960" w:type="dxa"/>
          </w:tcPr>
          <w:p w14:paraId="1065BC01" w14:textId="77777777" w:rsidR="00325DAE" w:rsidRDefault="00000000">
            <w:pPr>
              <w:pStyle w:val="TableParagraph"/>
              <w:ind w:left="202" w:right="178" w:firstLine="33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RHS </w:t>
            </w:r>
            <w:r>
              <w:rPr>
                <w:b/>
                <w:spacing w:val="-2"/>
                <w:sz w:val="24"/>
              </w:rPr>
              <w:t>(O/P)</w:t>
            </w:r>
          </w:p>
        </w:tc>
      </w:tr>
      <w:tr w:rsidR="00325DAE" w14:paraId="50BFC08D" w14:textId="77777777">
        <w:trPr>
          <w:trHeight w:val="402"/>
        </w:trPr>
        <w:tc>
          <w:tcPr>
            <w:tcW w:w="991" w:type="dxa"/>
          </w:tcPr>
          <w:p w14:paraId="18D40299" w14:textId="77777777" w:rsidR="00325DAE" w:rsidRDefault="00000000">
            <w:pPr>
              <w:pStyle w:val="TableParagraph"/>
              <w:spacing w:line="275" w:lineRule="exact"/>
              <w:ind w:left="37" w:right="2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929" w:type="dxa"/>
          </w:tcPr>
          <w:p w14:paraId="1874573D" w14:textId="77777777" w:rsidR="00325DAE" w:rsidRDefault="00000000">
            <w:pPr>
              <w:pStyle w:val="TableParagraph"/>
              <w:spacing w:line="275" w:lineRule="exact"/>
              <w:ind w:left="25" w:right="12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962" w:type="dxa"/>
          </w:tcPr>
          <w:p w14:paraId="424386B8" w14:textId="77777777" w:rsidR="00325DAE" w:rsidRDefault="00000000">
            <w:pPr>
              <w:pStyle w:val="TableParagraph"/>
              <w:spacing w:line="275" w:lineRule="exact"/>
              <w:ind w:left="18" w:right="4"/>
              <w:rPr>
                <w:sz w:val="24"/>
              </w:rPr>
            </w:pPr>
            <w:r>
              <w:rPr>
                <w:spacing w:val="-5"/>
                <w:sz w:val="24"/>
              </w:rPr>
              <w:t>A+B</w:t>
            </w:r>
          </w:p>
        </w:tc>
        <w:tc>
          <w:tcPr>
            <w:tcW w:w="960" w:type="dxa"/>
          </w:tcPr>
          <w:p w14:paraId="3394063A" w14:textId="77777777" w:rsidR="00325DAE" w:rsidRDefault="00000000">
            <w:pPr>
              <w:pStyle w:val="TableParagraph"/>
              <w:spacing w:line="275" w:lineRule="exact"/>
              <w:ind w:left="25" w:right="7"/>
              <w:rPr>
                <w:sz w:val="24"/>
              </w:rPr>
            </w:pPr>
            <w:r>
              <w:rPr>
                <w:spacing w:val="-5"/>
                <w:sz w:val="24"/>
              </w:rPr>
              <w:t>B+A</w:t>
            </w:r>
          </w:p>
        </w:tc>
      </w:tr>
      <w:tr w:rsidR="00325DAE" w14:paraId="1AC1E92C" w14:textId="77777777">
        <w:trPr>
          <w:trHeight w:val="400"/>
        </w:trPr>
        <w:tc>
          <w:tcPr>
            <w:tcW w:w="991" w:type="dxa"/>
          </w:tcPr>
          <w:p w14:paraId="674AC720" w14:textId="77777777" w:rsidR="00325DAE" w:rsidRDefault="00000000">
            <w:pPr>
              <w:pStyle w:val="TableParagraph"/>
              <w:spacing w:line="275" w:lineRule="exact"/>
              <w:ind w:left="37" w:right="3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29" w:type="dxa"/>
          </w:tcPr>
          <w:p w14:paraId="3AC5F1AA" w14:textId="77777777" w:rsidR="00325DAE" w:rsidRDefault="00000000">
            <w:pPr>
              <w:pStyle w:val="TableParagraph"/>
              <w:spacing w:line="275" w:lineRule="exact"/>
              <w:ind w:left="25" w:right="1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62" w:type="dxa"/>
          </w:tcPr>
          <w:p w14:paraId="56D4D4D5" w14:textId="77777777" w:rsidR="00325DAE" w:rsidRDefault="00000000">
            <w:pPr>
              <w:pStyle w:val="TableParagraph"/>
              <w:spacing w:line="275" w:lineRule="exact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60" w:type="dxa"/>
          </w:tcPr>
          <w:p w14:paraId="3DF5D38F" w14:textId="77777777" w:rsidR="00325DAE" w:rsidRDefault="00000000">
            <w:pPr>
              <w:pStyle w:val="TableParagraph"/>
              <w:spacing w:line="275" w:lineRule="exact"/>
              <w:ind w:left="25" w:right="1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325DAE" w14:paraId="6F98C407" w14:textId="77777777">
        <w:trPr>
          <w:trHeight w:val="400"/>
        </w:trPr>
        <w:tc>
          <w:tcPr>
            <w:tcW w:w="991" w:type="dxa"/>
          </w:tcPr>
          <w:p w14:paraId="1C1AF6C2" w14:textId="77777777" w:rsidR="00325DAE" w:rsidRDefault="00000000">
            <w:pPr>
              <w:pStyle w:val="TableParagraph"/>
              <w:spacing w:line="275" w:lineRule="exact"/>
              <w:ind w:left="37" w:right="3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29" w:type="dxa"/>
          </w:tcPr>
          <w:p w14:paraId="517925AD" w14:textId="77777777" w:rsidR="00325DAE" w:rsidRDefault="00000000">
            <w:pPr>
              <w:pStyle w:val="TableParagraph"/>
              <w:spacing w:line="275" w:lineRule="exact"/>
              <w:ind w:left="25" w:right="1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2" w:type="dxa"/>
          </w:tcPr>
          <w:p w14:paraId="2FA73657" w14:textId="77777777" w:rsidR="00325DAE" w:rsidRDefault="00000000">
            <w:pPr>
              <w:pStyle w:val="TableParagraph"/>
              <w:spacing w:line="275" w:lineRule="exact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0" w:type="dxa"/>
          </w:tcPr>
          <w:p w14:paraId="3CDC6EF0" w14:textId="77777777" w:rsidR="00325DAE" w:rsidRDefault="00000000">
            <w:pPr>
              <w:pStyle w:val="TableParagraph"/>
              <w:spacing w:line="275" w:lineRule="exact"/>
              <w:ind w:left="25" w:righ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245586A3" w14:textId="77777777">
        <w:trPr>
          <w:trHeight w:val="402"/>
        </w:trPr>
        <w:tc>
          <w:tcPr>
            <w:tcW w:w="991" w:type="dxa"/>
          </w:tcPr>
          <w:p w14:paraId="52A52E63" w14:textId="77777777" w:rsidR="00325DAE" w:rsidRDefault="00000000">
            <w:pPr>
              <w:pStyle w:val="TableParagraph"/>
              <w:spacing w:line="275" w:lineRule="exact"/>
              <w:ind w:left="37" w:right="3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9" w:type="dxa"/>
          </w:tcPr>
          <w:p w14:paraId="25F170E5" w14:textId="77777777" w:rsidR="00325DAE" w:rsidRDefault="00000000">
            <w:pPr>
              <w:pStyle w:val="TableParagraph"/>
              <w:spacing w:line="275" w:lineRule="exact"/>
              <w:ind w:left="25" w:right="1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62" w:type="dxa"/>
          </w:tcPr>
          <w:p w14:paraId="3A84CE5E" w14:textId="77777777" w:rsidR="00325DAE" w:rsidRDefault="00000000">
            <w:pPr>
              <w:pStyle w:val="TableParagraph"/>
              <w:spacing w:line="275" w:lineRule="exact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0" w:type="dxa"/>
          </w:tcPr>
          <w:p w14:paraId="13EDC970" w14:textId="77777777" w:rsidR="00325DAE" w:rsidRDefault="00000000">
            <w:pPr>
              <w:pStyle w:val="TableParagraph"/>
              <w:spacing w:line="275" w:lineRule="exact"/>
              <w:ind w:left="25" w:righ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673C5C3A" w14:textId="77777777">
        <w:trPr>
          <w:trHeight w:val="400"/>
        </w:trPr>
        <w:tc>
          <w:tcPr>
            <w:tcW w:w="991" w:type="dxa"/>
          </w:tcPr>
          <w:p w14:paraId="001AD07E" w14:textId="77777777" w:rsidR="00325DAE" w:rsidRDefault="00000000">
            <w:pPr>
              <w:pStyle w:val="TableParagraph"/>
              <w:spacing w:line="275" w:lineRule="exact"/>
              <w:ind w:left="37" w:right="3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9" w:type="dxa"/>
          </w:tcPr>
          <w:p w14:paraId="1FBD2ADF" w14:textId="77777777" w:rsidR="00325DAE" w:rsidRDefault="00000000">
            <w:pPr>
              <w:pStyle w:val="TableParagraph"/>
              <w:spacing w:line="275" w:lineRule="exact"/>
              <w:ind w:left="25" w:right="1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2" w:type="dxa"/>
          </w:tcPr>
          <w:p w14:paraId="3722703A" w14:textId="77777777" w:rsidR="00325DAE" w:rsidRDefault="00000000">
            <w:pPr>
              <w:pStyle w:val="TableParagraph"/>
              <w:spacing w:line="275" w:lineRule="exact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0" w:type="dxa"/>
          </w:tcPr>
          <w:p w14:paraId="3F38204F" w14:textId="77777777" w:rsidR="00325DAE" w:rsidRDefault="00000000">
            <w:pPr>
              <w:pStyle w:val="TableParagraph"/>
              <w:spacing w:line="275" w:lineRule="exact"/>
              <w:ind w:left="25" w:righ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2157CBDF" w14:textId="77777777" w:rsidR="009A3D43" w:rsidRDefault="009A3D43">
      <w:pPr>
        <w:pStyle w:val="Heading1"/>
        <w:spacing w:before="78"/>
        <w:ind w:left="1075"/>
      </w:pPr>
    </w:p>
    <w:p w14:paraId="4B57C596" w14:textId="77777777" w:rsidR="009A3D43" w:rsidRDefault="009A3D43">
      <w:pPr>
        <w:pStyle w:val="Heading1"/>
        <w:spacing w:before="78"/>
        <w:ind w:left="1075"/>
      </w:pPr>
    </w:p>
    <w:p w14:paraId="230FB315" w14:textId="77777777" w:rsidR="009A3D43" w:rsidRDefault="009A3D43">
      <w:pPr>
        <w:pStyle w:val="Heading1"/>
        <w:spacing w:before="78"/>
        <w:ind w:left="1075"/>
      </w:pPr>
    </w:p>
    <w:p w14:paraId="11AAFBA2" w14:textId="0143DA05" w:rsidR="00325DAE" w:rsidRDefault="00000000">
      <w:pPr>
        <w:pStyle w:val="Heading1"/>
        <w:spacing w:before="78"/>
        <w:ind w:left="1075"/>
      </w:pPr>
      <w:r>
        <w:lastRenderedPageBreak/>
        <w:t>LOGIC</w:t>
      </w:r>
      <w:r>
        <w:rPr>
          <w:spacing w:val="-1"/>
        </w:rPr>
        <w:t xml:space="preserve"> </w:t>
      </w:r>
      <w:r>
        <w:rPr>
          <w:spacing w:val="-2"/>
        </w:rPr>
        <w:t>DIAGRAM</w:t>
      </w:r>
    </w:p>
    <w:p w14:paraId="6784322B" w14:textId="77777777" w:rsidR="00325DAE" w:rsidRDefault="00000000">
      <w:pPr>
        <w:pStyle w:val="BodyText"/>
        <w:spacing w:before="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7728" behindDoc="1" locked="0" layoutInCell="1" allowOverlap="1" wp14:anchorId="27DC1A17" wp14:editId="41E19D60">
            <wp:simplePos x="0" y="0"/>
            <wp:positionH relativeFrom="page">
              <wp:posOffset>952500</wp:posOffset>
            </wp:positionH>
            <wp:positionV relativeFrom="paragraph">
              <wp:posOffset>174625</wp:posOffset>
            </wp:positionV>
            <wp:extent cx="5379720" cy="827405"/>
            <wp:effectExtent l="0" t="0" r="11430" b="10795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563" cy="827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57DED" w14:textId="77777777" w:rsidR="00325DAE" w:rsidRDefault="00325DAE">
      <w:pPr>
        <w:pStyle w:val="BodyText"/>
        <w:spacing w:before="3"/>
        <w:rPr>
          <w:b/>
        </w:rPr>
      </w:pPr>
    </w:p>
    <w:p w14:paraId="0E506002" w14:textId="49DD333B" w:rsidR="00325DAE" w:rsidRDefault="00000000">
      <w:pPr>
        <w:spacing w:before="1"/>
        <w:ind w:left="3540"/>
        <w:rPr>
          <w:b/>
          <w:sz w:val="24"/>
        </w:rPr>
      </w:pPr>
      <w:r>
        <w:rPr>
          <w:b/>
          <w:spacing w:val="-2"/>
          <w:sz w:val="24"/>
          <w:u w:val="thick"/>
        </w:rPr>
        <w:t>ABSORPTION</w:t>
      </w:r>
    </w:p>
    <w:p w14:paraId="726DB59B" w14:textId="77777777" w:rsidR="00325DAE" w:rsidRDefault="00000000">
      <w:pPr>
        <w:pStyle w:val="Heading1"/>
      </w:pPr>
      <w:r>
        <w:t>TRUTH</w:t>
      </w:r>
      <w:r>
        <w:rPr>
          <w:spacing w:val="-2"/>
        </w:rPr>
        <w:t xml:space="preserve"> TABLE</w:t>
      </w:r>
    </w:p>
    <w:p w14:paraId="75DCFC8F" w14:textId="77777777" w:rsidR="00325DAE" w:rsidRDefault="00325DAE">
      <w:pPr>
        <w:pStyle w:val="BodyText"/>
        <w:spacing w:before="6"/>
        <w:rPr>
          <w:b/>
          <w:sz w:val="15"/>
        </w:rPr>
      </w:pPr>
    </w:p>
    <w:tbl>
      <w:tblPr>
        <w:tblW w:w="0" w:type="auto"/>
        <w:tblInd w:w="23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929"/>
        <w:gridCol w:w="732"/>
        <w:gridCol w:w="894"/>
        <w:gridCol w:w="2175"/>
        <w:gridCol w:w="1600"/>
      </w:tblGrid>
      <w:tr w:rsidR="00325DAE" w14:paraId="7933D18A" w14:textId="77777777">
        <w:trPr>
          <w:trHeight w:val="551"/>
        </w:trPr>
        <w:tc>
          <w:tcPr>
            <w:tcW w:w="1921" w:type="dxa"/>
            <w:gridSpan w:val="2"/>
          </w:tcPr>
          <w:p w14:paraId="39D1E087" w14:textId="77777777" w:rsidR="00325DAE" w:rsidRDefault="00000000">
            <w:pPr>
              <w:pStyle w:val="TableParagraph"/>
              <w:spacing w:line="275" w:lineRule="exact"/>
              <w:ind w:left="18" w:right="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I/P</w:t>
            </w:r>
          </w:p>
        </w:tc>
        <w:tc>
          <w:tcPr>
            <w:tcW w:w="1626" w:type="dxa"/>
            <w:gridSpan w:val="2"/>
          </w:tcPr>
          <w:p w14:paraId="439F6825" w14:textId="77777777" w:rsidR="00325DAE" w:rsidRDefault="00325DAE">
            <w:pPr>
              <w:pStyle w:val="TableParagraph"/>
              <w:jc w:val="left"/>
            </w:pPr>
          </w:p>
        </w:tc>
        <w:tc>
          <w:tcPr>
            <w:tcW w:w="2175" w:type="dxa"/>
          </w:tcPr>
          <w:p w14:paraId="556B29C2" w14:textId="77777777" w:rsidR="00325DAE" w:rsidRDefault="00000000">
            <w:pPr>
              <w:pStyle w:val="TableParagraph"/>
              <w:spacing w:line="276" w:lineRule="exact"/>
              <w:ind w:left="316" w:right="739" w:firstLine="38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LHS </w:t>
            </w:r>
            <w:r>
              <w:rPr>
                <w:b/>
                <w:spacing w:val="-2"/>
                <w:sz w:val="24"/>
              </w:rPr>
              <w:t>(O/P)</w:t>
            </w:r>
          </w:p>
        </w:tc>
        <w:tc>
          <w:tcPr>
            <w:tcW w:w="1600" w:type="dxa"/>
          </w:tcPr>
          <w:p w14:paraId="0B2DDAE9" w14:textId="77777777" w:rsidR="00325DAE" w:rsidRDefault="00000000">
            <w:pPr>
              <w:pStyle w:val="TableParagraph"/>
              <w:spacing w:line="275" w:lineRule="exact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RHS(O/P)</w:t>
            </w:r>
          </w:p>
        </w:tc>
      </w:tr>
      <w:tr w:rsidR="00325DAE" w14:paraId="17C0534A" w14:textId="77777777">
        <w:trPr>
          <w:trHeight w:val="551"/>
        </w:trPr>
        <w:tc>
          <w:tcPr>
            <w:tcW w:w="992" w:type="dxa"/>
          </w:tcPr>
          <w:p w14:paraId="53FAA47A" w14:textId="77777777" w:rsidR="00325DAE" w:rsidRDefault="00000000">
            <w:pPr>
              <w:pStyle w:val="TableParagraph"/>
              <w:spacing w:line="275" w:lineRule="exact"/>
              <w:ind w:left="20" w:right="8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929" w:type="dxa"/>
          </w:tcPr>
          <w:p w14:paraId="5184B436" w14:textId="77777777" w:rsidR="00325DAE" w:rsidRDefault="00000000">
            <w:pPr>
              <w:pStyle w:val="TableParagraph"/>
              <w:spacing w:line="275" w:lineRule="exact"/>
              <w:ind w:left="25" w:right="12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32" w:type="dxa"/>
          </w:tcPr>
          <w:p w14:paraId="6B0257ED" w14:textId="77777777" w:rsidR="00325DAE" w:rsidRDefault="00000000">
            <w:pPr>
              <w:pStyle w:val="TableParagraph"/>
              <w:spacing w:line="275" w:lineRule="exact"/>
              <w:ind w:left="16" w:right="1"/>
              <w:rPr>
                <w:sz w:val="24"/>
              </w:rPr>
            </w:pPr>
            <w:r>
              <w:rPr>
                <w:spacing w:val="-5"/>
                <w:sz w:val="24"/>
              </w:rPr>
              <w:t>A'</w:t>
            </w:r>
          </w:p>
        </w:tc>
        <w:tc>
          <w:tcPr>
            <w:tcW w:w="894" w:type="dxa"/>
          </w:tcPr>
          <w:p w14:paraId="53F416E8" w14:textId="77777777" w:rsidR="00325DAE" w:rsidRDefault="00000000">
            <w:pPr>
              <w:pStyle w:val="TableParagraph"/>
              <w:spacing w:line="275" w:lineRule="exact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A'B</w:t>
            </w:r>
          </w:p>
        </w:tc>
        <w:tc>
          <w:tcPr>
            <w:tcW w:w="2175" w:type="dxa"/>
          </w:tcPr>
          <w:p w14:paraId="561FAD34" w14:textId="77777777" w:rsidR="00325DAE" w:rsidRDefault="00000000">
            <w:pPr>
              <w:pStyle w:val="TableParagraph"/>
              <w:spacing w:line="276" w:lineRule="exact"/>
              <w:ind w:left="325" w:right="753" w:firstLine="86"/>
              <w:jc w:val="left"/>
              <w:rPr>
                <w:sz w:val="24"/>
              </w:rPr>
            </w:pPr>
            <w:r>
              <w:rPr>
                <w:sz w:val="24"/>
              </w:rPr>
              <w:t xml:space="preserve">A + </w:t>
            </w:r>
            <w:r>
              <w:rPr>
                <w:spacing w:val="-2"/>
                <w:sz w:val="24"/>
              </w:rPr>
              <w:t>(A'B)</w:t>
            </w:r>
          </w:p>
        </w:tc>
        <w:tc>
          <w:tcPr>
            <w:tcW w:w="1600" w:type="dxa"/>
          </w:tcPr>
          <w:p w14:paraId="18448573" w14:textId="77777777" w:rsidR="00325DAE" w:rsidRDefault="00000000">
            <w:pPr>
              <w:pStyle w:val="TableParagraph"/>
              <w:spacing w:line="275" w:lineRule="exact"/>
              <w:ind w:left="13" w:right="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</w:tc>
      </w:tr>
      <w:tr w:rsidR="00325DAE" w14:paraId="23971435" w14:textId="77777777">
        <w:trPr>
          <w:trHeight w:val="401"/>
        </w:trPr>
        <w:tc>
          <w:tcPr>
            <w:tcW w:w="992" w:type="dxa"/>
          </w:tcPr>
          <w:p w14:paraId="4847EE70" w14:textId="77777777" w:rsidR="00325DAE" w:rsidRDefault="00000000">
            <w:pPr>
              <w:pStyle w:val="TableParagraph"/>
              <w:ind w:left="20" w:right="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29" w:type="dxa"/>
          </w:tcPr>
          <w:p w14:paraId="0A930D24" w14:textId="77777777" w:rsidR="00325DAE" w:rsidRDefault="00000000">
            <w:pPr>
              <w:pStyle w:val="TableParagraph"/>
              <w:ind w:left="25" w:right="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32" w:type="dxa"/>
          </w:tcPr>
          <w:p w14:paraId="466BD85F" w14:textId="77777777" w:rsidR="00325DAE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4" w:type="dxa"/>
          </w:tcPr>
          <w:p w14:paraId="32589A7E" w14:textId="77777777" w:rsidR="00325DAE" w:rsidRDefault="00000000">
            <w:pPr>
              <w:pStyle w:val="TableParagraph"/>
              <w:ind w:left="11" w:right="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175" w:type="dxa"/>
          </w:tcPr>
          <w:p w14:paraId="0C2B8F6B" w14:textId="77777777" w:rsidR="00325DAE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00" w:type="dxa"/>
          </w:tcPr>
          <w:p w14:paraId="7E29C5D2" w14:textId="77777777" w:rsidR="00325DAE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325DAE" w14:paraId="310437C2" w14:textId="77777777">
        <w:trPr>
          <w:trHeight w:val="402"/>
        </w:trPr>
        <w:tc>
          <w:tcPr>
            <w:tcW w:w="992" w:type="dxa"/>
          </w:tcPr>
          <w:p w14:paraId="75EF0619" w14:textId="77777777" w:rsidR="00325DAE" w:rsidRDefault="00000000">
            <w:pPr>
              <w:pStyle w:val="TableParagraph"/>
              <w:spacing w:line="275" w:lineRule="exact"/>
              <w:ind w:left="20" w:right="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29" w:type="dxa"/>
          </w:tcPr>
          <w:p w14:paraId="6DC9ECE8" w14:textId="77777777" w:rsidR="00325DAE" w:rsidRDefault="00000000">
            <w:pPr>
              <w:pStyle w:val="TableParagraph"/>
              <w:spacing w:line="275" w:lineRule="exact"/>
              <w:ind w:left="25" w:righ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32" w:type="dxa"/>
          </w:tcPr>
          <w:p w14:paraId="76927BFC" w14:textId="77777777" w:rsidR="00325DAE" w:rsidRDefault="00000000">
            <w:pPr>
              <w:pStyle w:val="TableParagraph"/>
              <w:spacing w:line="275" w:lineRule="exact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4" w:type="dxa"/>
          </w:tcPr>
          <w:p w14:paraId="6CAB6E8D" w14:textId="77777777" w:rsidR="00325DAE" w:rsidRDefault="00000000">
            <w:pPr>
              <w:pStyle w:val="TableParagraph"/>
              <w:spacing w:line="275" w:lineRule="exact"/>
              <w:ind w:left="11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75" w:type="dxa"/>
          </w:tcPr>
          <w:p w14:paraId="07BD08BE" w14:textId="77777777" w:rsidR="00325DAE" w:rsidRDefault="00000000">
            <w:pPr>
              <w:pStyle w:val="TableParagraph"/>
              <w:spacing w:line="275" w:lineRule="exact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00" w:type="dxa"/>
          </w:tcPr>
          <w:p w14:paraId="7A051BB0" w14:textId="77777777" w:rsidR="00325DAE" w:rsidRDefault="00000000">
            <w:pPr>
              <w:pStyle w:val="TableParagraph"/>
              <w:spacing w:line="275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2E0855D4" w14:textId="77777777">
        <w:trPr>
          <w:trHeight w:val="400"/>
        </w:trPr>
        <w:tc>
          <w:tcPr>
            <w:tcW w:w="992" w:type="dxa"/>
          </w:tcPr>
          <w:p w14:paraId="09DBDB08" w14:textId="77777777" w:rsidR="00325DAE" w:rsidRDefault="00000000">
            <w:pPr>
              <w:pStyle w:val="TableParagraph"/>
              <w:spacing w:line="275" w:lineRule="exact"/>
              <w:ind w:left="20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9" w:type="dxa"/>
          </w:tcPr>
          <w:p w14:paraId="526E754E" w14:textId="77777777" w:rsidR="00325DAE" w:rsidRDefault="00000000">
            <w:pPr>
              <w:pStyle w:val="TableParagraph"/>
              <w:spacing w:line="275" w:lineRule="exact"/>
              <w:ind w:left="25" w:right="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32" w:type="dxa"/>
          </w:tcPr>
          <w:p w14:paraId="72972266" w14:textId="77777777" w:rsidR="00325DAE" w:rsidRDefault="00000000">
            <w:pPr>
              <w:pStyle w:val="TableParagraph"/>
              <w:spacing w:line="275" w:lineRule="exact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94" w:type="dxa"/>
          </w:tcPr>
          <w:p w14:paraId="2B0FA6EE" w14:textId="77777777" w:rsidR="00325DAE" w:rsidRDefault="00000000">
            <w:pPr>
              <w:pStyle w:val="TableParagraph"/>
              <w:spacing w:line="275" w:lineRule="exact"/>
              <w:ind w:left="11" w:right="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175" w:type="dxa"/>
          </w:tcPr>
          <w:p w14:paraId="1283C651" w14:textId="77777777" w:rsidR="00325DAE" w:rsidRDefault="00000000">
            <w:pPr>
              <w:pStyle w:val="TableParagraph"/>
              <w:spacing w:line="275" w:lineRule="exact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00" w:type="dxa"/>
          </w:tcPr>
          <w:p w14:paraId="645BBA56" w14:textId="77777777" w:rsidR="00325DAE" w:rsidRDefault="00000000">
            <w:pPr>
              <w:pStyle w:val="TableParagraph"/>
              <w:spacing w:line="275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7C08F034" w14:textId="77777777">
        <w:trPr>
          <w:trHeight w:val="400"/>
        </w:trPr>
        <w:tc>
          <w:tcPr>
            <w:tcW w:w="992" w:type="dxa"/>
          </w:tcPr>
          <w:p w14:paraId="10D15EAA" w14:textId="77777777" w:rsidR="00325DAE" w:rsidRDefault="00000000">
            <w:pPr>
              <w:pStyle w:val="TableParagraph"/>
              <w:spacing w:line="275" w:lineRule="exact"/>
              <w:ind w:left="20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9" w:type="dxa"/>
          </w:tcPr>
          <w:p w14:paraId="4B295F85" w14:textId="77777777" w:rsidR="00325DAE" w:rsidRDefault="00000000">
            <w:pPr>
              <w:pStyle w:val="TableParagraph"/>
              <w:spacing w:line="275" w:lineRule="exact"/>
              <w:ind w:left="25" w:righ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32" w:type="dxa"/>
          </w:tcPr>
          <w:p w14:paraId="0D426143" w14:textId="77777777" w:rsidR="00325DAE" w:rsidRDefault="00000000">
            <w:pPr>
              <w:pStyle w:val="TableParagraph"/>
              <w:spacing w:line="275" w:lineRule="exact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94" w:type="dxa"/>
          </w:tcPr>
          <w:p w14:paraId="469A090D" w14:textId="77777777" w:rsidR="00325DAE" w:rsidRDefault="00000000">
            <w:pPr>
              <w:pStyle w:val="TableParagraph"/>
              <w:spacing w:line="275" w:lineRule="exact"/>
              <w:ind w:left="11" w:right="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175" w:type="dxa"/>
          </w:tcPr>
          <w:p w14:paraId="1E5A1D07" w14:textId="77777777" w:rsidR="00325DAE" w:rsidRDefault="00000000">
            <w:pPr>
              <w:pStyle w:val="TableParagraph"/>
              <w:spacing w:line="275" w:lineRule="exact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00" w:type="dxa"/>
          </w:tcPr>
          <w:p w14:paraId="02185F34" w14:textId="77777777" w:rsidR="00325DAE" w:rsidRDefault="00000000">
            <w:pPr>
              <w:pStyle w:val="TableParagraph"/>
              <w:spacing w:line="275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7DF4026F" w14:textId="77777777" w:rsidR="00325DAE" w:rsidRDefault="00325DAE">
      <w:pPr>
        <w:pStyle w:val="BodyText"/>
        <w:spacing w:before="82"/>
        <w:rPr>
          <w:b/>
        </w:rPr>
      </w:pPr>
    </w:p>
    <w:p w14:paraId="150E63B9" w14:textId="77777777" w:rsidR="00325DAE" w:rsidRDefault="00000000">
      <w:pPr>
        <w:pStyle w:val="Heading1"/>
      </w:pPr>
      <w:r>
        <w:t>LOGIC</w:t>
      </w:r>
      <w:r>
        <w:rPr>
          <w:spacing w:val="-1"/>
        </w:rPr>
        <w:t xml:space="preserve"> </w:t>
      </w:r>
      <w:r>
        <w:rPr>
          <w:spacing w:val="-2"/>
        </w:rPr>
        <w:t>DIAGRAM</w:t>
      </w:r>
    </w:p>
    <w:p w14:paraId="64146C5F" w14:textId="77777777" w:rsidR="00325DAE" w:rsidRDefault="00000000">
      <w:pPr>
        <w:pStyle w:val="BodyText"/>
        <w:spacing w:before="2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2608" behindDoc="1" locked="0" layoutInCell="1" allowOverlap="1" wp14:anchorId="0E36435C" wp14:editId="52C2CF67">
            <wp:simplePos x="0" y="0"/>
            <wp:positionH relativeFrom="page">
              <wp:posOffset>1191260</wp:posOffset>
            </wp:positionH>
            <wp:positionV relativeFrom="paragraph">
              <wp:posOffset>294640</wp:posOffset>
            </wp:positionV>
            <wp:extent cx="4914900" cy="1066800"/>
            <wp:effectExtent l="0" t="0" r="0" b="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E733E" w14:textId="77777777" w:rsidR="00325DAE" w:rsidRDefault="00325DAE">
      <w:pPr>
        <w:pStyle w:val="BodyText"/>
        <w:rPr>
          <w:b/>
          <w:sz w:val="20"/>
        </w:rPr>
        <w:sectPr w:rsidR="00325DAE">
          <w:pgSz w:w="11900" w:h="16850"/>
          <w:pgMar w:top="1240" w:right="425" w:bottom="1740" w:left="425" w:header="0" w:footer="1529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05170B5" w14:textId="77777777" w:rsidR="00325DAE" w:rsidRDefault="00000000">
      <w:pPr>
        <w:pStyle w:val="Heading1"/>
      </w:pPr>
      <w:r>
        <w:rPr>
          <w:spacing w:val="-2"/>
        </w:rPr>
        <w:lastRenderedPageBreak/>
        <w:t>TRUTH TABLE</w:t>
      </w:r>
    </w:p>
    <w:tbl>
      <w:tblPr>
        <w:tblW w:w="0" w:type="auto"/>
        <w:tblInd w:w="1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9"/>
        <w:gridCol w:w="922"/>
        <w:gridCol w:w="979"/>
        <w:gridCol w:w="960"/>
        <w:gridCol w:w="1401"/>
        <w:gridCol w:w="900"/>
        <w:gridCol w:w="1799"/>
      </w:tblGrid>
      <w:tr w:rsidR="00325DAE" w14:paraId="64FB7414" w14:textId="77777777">
        <w:trPr>
          <w:trHeight w:val="340"/>
        </w:trPr>
        <w:tc>
          <w:tcPr>
            <w:tcW w:w="2880" w:type="dxa"/>
            <w:gridSpan w:val="3"/>
          </w:tcPr>
          <w:p w14:paraId="3F5DA21A" w14:textId="77777777" w:rsidR="00325DAE" w:rsidRDefault="00000000">
            <w:pPr>
              <w:pStyle w:val="TableParagraph"/>
              <w:spacing w:line="275" w:lineRule="exact"/>
              <w:ind w:left="1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I/P</w:t>
            </w:r>
          </w:p>
        </w:tc>
        <w:tc>
          <w:tcPr>
            <w:tcW w:w="960" w:type="dxa"/>
          </w:tcPr>
          <w:p w14:paraId="06208AD4" w14:textId="77777777" w:rsidR="00325DAE" w:rsidRDefault="00325DAE">
            <w:pPr>
              <w:pStyle w:val="TableParagraph"/>
              <w:jc w:val="left"/>
            </w:pPr>
          </w:p>
        </w:tc>
        <w:tc>
          <w:tcPr>
            <w:tcW w:w="1401" w:type="dxa"/>
          </w:tcPr>
          <w:p w14:paraId="297A9027" w14:textId="77777777" w:rsidR="00325DAE" w:rsidRDefault="00000000">
            <w:pPr>
              <w:pStyle w:val="TableParagraph"/>
              <w:spacing w:line="275" w:lineRule="exact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LHS </w:t>
            </w:r>
            <w:r>
              <w:rPr>
                <w:b/>
                <w:spacing w:val="-2"/>
                <w:sz w:val="24"/>
              </w:rPr>
              <w:t>(O/P)</w:t>
            </w:r>
          </w:p>
        </w:tc>
        <w:tc>
          <w:tcPr>
            <w:tcW w:w="900" w:type="dxa"/>
          </w:tcPr>
          <w:p w14:paraId="5DF8F74A" w14:textId="77777777" w:rsidR="00325DAE" w:rsidRDefault="00325DAE">
            <w:pPr>
              <w:pStyle w:val="TableParagraph"/>
              <w:jc w:val="left"/>
            </w:pPr>
          </w:p>
        </w:tc>
        <w:tc>
          <w:tcPr>
            <w:tcW w:w="1799" w:type="dxa"/>
          </w:tcPr>
          <w:p w14:paraId="3333CAE5" w14:textId="77777777" w:rsidR="00325DAE" w:rsidRDefault="00000000">
            <w:pPr>
              <w:pStyle w:val="TableParagraph"/>
              <w:spacing w:line="275" w:lineRule="exact"/>
              <w:ind w:left="20"/>
              <w:rPr>
                <w:b/>
                <w:sz w:val="24"/>
              </w:rPr>
            </w:pPr>
            <w:r>
              <w:rPr>
                <w:b/>
                <w:sz w:val="24"/>
              </w:rPr>
              <w:t>RHS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(O/P)</w:t>
            </w:r>
          </w:p>
        </w:tc>
      </w:tr>
      <w:tr w:rsidR="00325DAE" w14:paraId="7E2E4BDA" w14:textId="77777777">
        <w:trPr>
          <w:trHeight w:val="338"/>
        </w:trPr>
        <w:tc>
          <w:tcPr>
            <w:tcW w:w="979" w:type="dxa"/>
          </w:tcPr>
          <w:p w14:paraId="1DA108A5" w14:textId="77777777" w:rsidR="00325DAE" w:rsidRDefault="00000000">
            <w:pPr>
              <w:pStyle w:val="TableParagraph"/>
              <w:spacing w:line="275" w:lineRule="exact"/>
              <w:ind w:left="19" w:right="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922" w:type="dxa"/>
          </w:tcPr>
          <w:p w14:paraId="45D57290" w14:textId="77777777" w:rsidR="00325DAE" w:rsidRDefault="00000000">
            <w:pPr>
              <w:pStyle w:val="TableParagraph"/>
              <w:spacing w:line="275" w:lineRule="exact"/>
              <w:ind w:left="19" w:right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979" w:type="dxa"/>
          </w:tcPr>
          <w:p w14:paraId="2898E93D" w14:textId="77777777" w:rsidR="00325DAE" w:rsidRDefault="00000000">
            <w:pPr>
              <w:pStyle w:val="TableParagraph"/>
              <w:spacing w:line="275" w:lineRule="exact"/>
              <w:ind w:left="19" w:right="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C</w:t>
            </w:r>
          </w:p>
        </w:tc>
        <w:tc>
          <w:tcPr>
            <w:tcW w:w="960" w:type="dxa"/>
          </w:tcPr>
          <w:p w14:paraId="0D38845B" w14:textId="77777777" w:rsidR="00325DAE" w:rsidRDefault="00000000">
            <w:pPr>
              <w:pStyle w:val="TableParagraph"/>
              <w:spacing w:line="275" w:lineRule="exact"/>
              <w:ind w:left="25"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B+C</w:t>
            </w:r>
          </w:p>
        </w:tc>
        <w:tc>
          <w:tcPr>
            <w:tcW w:w="1401" w:type="dxa"/>
          </w:tcPr>
          <w:p w14:paraId="4C3A5D91" w14:textId="77777777" w:rsidR="00325DAE" w:rsidRDefault="00000000">
            <w:pPr>
              <w:pStyle w:val="TableParagraph"/>
              <w:spacing w:line="275" w:lineRule="exact"/>
              <w:ind w:left="19" w:right="4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+ </w:t>
            </w:r>
            <w:r>
              <w:rPr>
                <w:b/>
                <w:spacing w:val="-2"/>
                <w:sz w:val="24"/>
              </w:rPr>
              <w:t>(B+C)</w:t>
            </w:r>
          </w:p>
        </w:tc>
        <w:tc>
          <w:tcPr>
            <w:tcW w:w="900" w:type="dxa"/>
          </w:tcPr>
          <w:p w14:paraId="76245A97" w14:textId="77777777" w:rsidR="00325DAE" w:rsidRDefault="00000000">
            <w:pPr>
              <w:pStyle w:val="TableParagraph"/>
              <w:spacing w:line="275" w:lineRule="exact"/>
              <w:ind w:left="15" w:right="1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+ </w:t>
            </w: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1799" w:type="dxa"/>
          </w:tcPr>
          <w:p w14:paraId="6BB447AB" w14:textId="77777777" w:rsidR="00325DAE" w:rsidRDefault="00000000">
            <w:pPr>
              <w:pStyle w:val="TableParagraph"/>
              <w:spacing w:line="275" w:lineRule="exact"/>
              <w:ind w:left="20" w:right="2"/>
              <w:rPr>
                <w:b/>
                <w:sz w:val="24"/>
              </w:rPr>
            </w:pPr>
            <w:r>
              <w:rPr>
                <w:b/>
                <w:sz w:val="24"/>
              </w:rPr>
              <w:t>(A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+ B ) + </w:t>
            </w:r>
            <w:r>
              <w:rPr>
                <w:b/>
                <w:spacing w:val="-10"/>
                <w:sz w:val="24"/>
              </w:rPr>
              <w:t>C</w:t>
            </w:r>
          </w:p>
        </w:tc>
      </w:tr>
      <w:tr w:rsidR="00325DAE" w14:paraId="2EEEB48E" w14:textId="77777777">
        <w:trPr>
          <w:trHeight w:val="340"/>
        </w:trPr>
        <w:tc>
          <w:tcPr>
            <w:tcW w:w="979" w:type="dxa"/>
          </w:tcPr>
          <w:p w14:paraId="5120D737" w14:textId="77777777" w:rsidR="00325DAE" w:rsidRDefault="00000000">
            <w:pPr>
              <w:pStyle w:val="TableParagraph"/>
              <w:spacing w:before="1"/>
              <w:ind w:left="1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22" w:type="dxa"/>
          </w:tcPr>
          <w:p w14:paraId="73ED3DE8" w14:textId="77777777" w:rsidR="00325DAE" w:rsidRDefault="00000000">
            <w:pPr>
              <w:pStyle w:val="TableParagraph"/>
              <w:spacing w:before="1"/>
              <w:ind w:left="1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79" w:type="dxa"/>
          </w:tcPr>
          <w:p w14:paraId="6F6CE0D1" w14:textId="77777777" w:rsidR="00325DAE" w:rsidRDefault="00000000">
            <w:pPr>
              <w:pStyle w:val="TableParagraph"/>
              <w:spacing w:before="1"/>
              <w:ind w:left="19" w:right="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60" w:type="dxa"/>
          </w:tcPr>
          <w:p w14:paraId="3EF9B5BA" w14:textId="77777777" w:rsidR="00325DAE" w:rsidRDefault="00000000">
            <w:pPr>
              <w:pStyle w:val="TableParagraph"/>
              <w:spacing w:before="1"/>
              <w:ind w:left="25" w:right="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01" w:type="dxa"/>
          </w:tcPr>
          <w:p w14:paraId="0CBD6788" w14:textId="77777777" w:rsidR="00325DAE" w:rsidRDefault="00000000">
            <w:pPr>
              <w:pStyle w:val="TableParagraph"/>
              <w:spacing w:before="1"/>
              <w:ind w:left="19" w:right="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00" w:type="dxa"/>
          </w:tcPr>
          <w:p w14:paraId="59398068" w14:textId="77777777" w:rsidR="00325DAE" w:rsidRDefault="00000000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799" w:type="dxa"/>
          </w:tcPr>
          <w:p w14:paraId="0DFFF1DF" w14:textId="77777777" w:rsidR="00325DAE" w:rsidRDefault="00000000">
            <w:pPr>
              <w:pStyle w:val="TableParagraph"/>
              <w:spacing w:before="1"/>
              <w:ind w:left="20" w:right="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325DAE" w14:paraId="1A5AE2C7" w14:textId="77777777">
        <w:trPr>
          <w:trHeight w:val="340"/>
        </w:trPr>
        <w:tc>
          <w:tcPr>
            <w:tcW w:w="979" w:type="dxa"/>
          </w:tcPr>
          <w:p w14:paraId="16917C70" w14:textId="77777777" w:rsidR="00325DAE" w:rsidRDefault="00000000">
            <w:pPr>
              <w:pStyle w:val="TableParagraph"/>
              <w:spacing w:line="275" w:lineRule="exact"/>
              <w:ind w:left="1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22" w:type="dxa"/>
          </w:tcPr>
          <w:p w14:paraId="665F87C9" w14:textId="77777777" w:rsidR="00325DAE" w:rsidRDefault="00000000">
            <w:pPr>
              <w:pStyle w:val="TableParagraph"/>
              <w:spacing w:line="275" w:lineRule="exact"/>
              <w:ind w:left="1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79" w:type="dxa"/>
          </w:tcPr>
          <w:p w14:paraId="79E92593" w14:textId="77777777" w:rsidR="00325DAE" w:rsidRDefault="00000000">
            <w:pPr>
              <w:pStyle w:val="TableParagraph"/>
              <w:spacing w:line="275" w:lineRule="exact"/>
              <w:ind w:left="19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0" w:type="dxa"/>
          </w:tcPr>
          <w:p w14:paraId="00536667" w14:textId="77777777" w:rsidR="00325DAE" w:rsidRDefault="00000000">
            <w:pPr>
              <w:pStyle w:val="TableParagraph"/>
              <w:spacing w:line="275" w:lineRule="exact"/>
              <w:ind w:left="25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1" w:type="dxa"/>
          </w:tcPr>
          <w:p w14:paraId="1A8C2369" w14:textId="77777777" w:rsidR="00325DAE" w:rsidRDefault="00000000">
            <w:pPr>
              <w:pStyle w:val="TableParagraph"/>
              <w:spacing w:line="275" w:lineRule="exact"/>
              <w:ind w:left="19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00" w:type="dxa"/>
          </w:tcPr>
          <w:p w14:paraId="0D372A26" w14:textId="77777777" w:rsidR="00325DAE" w:rsidRDefault="00000000">
            <w:pPr>
              <w:pStyle w:val="TableParagraph"/>
              <w:spacing w:line="275" w:lineRule="exact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799" w:type="dxa"/>
          </w:tcPr>
          <w:p w14:paraId="18589BBA" w14:textId="77777777" w:rsidR="00325DAE" w:rsidRDefault="00000000">
            <w:pPr>
              <w:pStyle w:val="TableParagraph"/>
              <w:spacing w:line="275" w:lineRule="exact"/>
              <w:ind w:left="20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39BC5F3A" w14:textId="77777777">
        <w:trPr>
          <w:trHeight w:val="340"/>
        </w:trPr>
        <w:tc>
          <w:tcPr>
            <w:tcW w:w="979" w:type="dxa"/>
          </w:tcPr>
          <w:p w14:paraId="2BBABEC6" w14:textId="77777777" w:rsidR="00325DAE" w:rsidRDefault="00000000">
            <w:pPr>
              <w:pStyle w:val="TableParagraph"/>
              <w:spacing w:line="275" w:lineRule="exact"/>
              <w:ind w:left="1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22" w:type="dxa"/>
          </w:tcPr>
          <w:p w14:paraId="36356CBB" w14:textId="77777777" w:rsidR="00325DAE" w:rsidRDefault="00000000">
            <w:pPr>
              <w:pStyle w:val="TableParagraph"/>
              <w:spacing w:line="275" w:lineRule="exact"/>
              <w:ind w:left="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79" w:type="dxa"/>
          </w:tcPr>
          <w:p w14:paraId="3A9913D5" w14:textId="77777777" w:rsidR="00325DAE" w:rsidRDefault="00000000">
            <w:pPr>
              <w:pStyle w:val="TableParagraph"/>
              <w:spacing w:line="275" w:lineRule="exact"/>
              <w:ind w:left="19" w:right="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60" w:type="dxa"/>
          </w:tcPr>
          <w:p w14:paraId="1D9A9A50" w14:textId="77777777" w:rsidR="00325DAE" w:rsidRDefault="00000000">
            <w:pPr>
              <w:pStyle w:val="TableParagraph"/>
              <w:spacing w:line="275" w:lineRule="exact"/>
              <w:ind w:left="25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1" w:type="dxa"/>
          </w:tcPr>
          <w:p w14:paraId="4F1EB0ED" w14:textId="77777777" w:rsidR="00325DAE" w:rsidRDefault="00000000">
            <w:pPr>
              <w:pStyle w:val="TableParagraph"/>
              <w:spacing w:line="275" w:lineRule="exact"/>
              <w:ind w:left="19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00" w:type="dxa"/>
          </w:tcPr>
          <w:p w14:paraId="677640F9" w14:textId="77777777" w:rsidR="00325DAE" w:rsidRDefault="00000000">
            <w:pPr>
              <w:pStyle w:val="TableParagraph"/>
              <w:spacing w:line="275" w:lineRule="exact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99" w:type="dxa"/>
          </w:tcPr>
          <w:p w14:paraId="3EA7783C" w14:textId="77777777" w:rsidR="00325DAE" w:rsidRDefault="00000000">
            <w:pPr>
              <w:pStyle w:val="TableParagraph"/>
              <w:spacing w:line="275" w:lineRule="exact"/>
              <w:ind w:left="20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24492A0F" w14:textId="77777777">
        <w:trPr>
          <w:trHeight w:val="340"/>
        </w:trPr>
        <w:tc>
          <w:tcPr>
            <w:tcW w:w="979" w:type="dxa"/>
          </w:tcPr>
          <w:p w14:paraId="0A9E0E36" w14:textId="77777777" w:rsidR="00325DAE" w:rsidRDefault="00000000">
            <w:pPr>
              <w:pStyle w:val="TableParagraph"/>
              <w:spacing w:line="275" w:lineRule="exact"/>
              <w:ind w:left="1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22" w:type="dxa"/>
          </w:tcPr>
          <w:p w14:paraId="6C93F4CC" w14:textId="77777777" w:rsidR="00325DAE" w:rsidRDefault="00000000">
            <w:pPr>
              <w:pStyle w:val="TableParagraph"/>
              <w:spacing w:line="275" w:lineRule="exact"/>
              <w:ind w:left="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79" w:type="dxa"/>
          </w:tcPr>
          <w:p w14:paraId="03232562" w14:textId="77777777" w:rsidR="00325DAE" w:rsidRDefault="00000000">
            <w:pPr>
              <w:pStyle w:val="TableParagraph"/>
              <w:spacing w:line="275" w:lineRule="exact"/>
              <w:ind w:left="19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0" w:type="dxa"/>
          </w:tcPr>
          <w:p w14:paraId="765DCA09" w14:textId="77777777" w:rsidR="00325DAE" w:rsidRDefault="00000000">
            <w:pPr>
              <w:pStyle w:val="TableParagraph"/>
              <w:spacing w:line="275" w:lineRule="exact"/>
              <w:ind w:left="25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1" w:type="dxa"/>
          </w:tcPr>
          <w:p w14:paraId="071CA646" w14:textId="77777777" w:rsidR="00325DAE" w:rsidRDefault="00000000">
            <w:pPr>
              <w:pStyle w:val="TableParagraph"/>
              <w:spacing w:line="275" w:lineRule="exact"/>
              <w:ind w:left="19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00" w:type="dxa"/>
          </w:tcPr>
          <w:p w14:paraId="71237E4E" w14:textId="77777777" w:rsidR="00325DAE" w:rsidRDefault="00000000">
            <w:pPr>
              <w:pStyle w:val="TableParagraph"/>
              <w:spacing w:line="275" w:lineRule="exact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99" w:type="dxa"/>
          </w:tcPr>
          <w:p w14:paraId="79B15CFC" w14:textId="77777777" w:rsidR="00325DAE" w:rsidRDefault="00000000">
            <w:pPr>
              <w:pStyle w:val="TableParagraph"/>
              <w:spacing w:line="275" w:lineRule="exact"/>
              <w:ind w:left="20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703AF7B3" w14:textId="77777777">
        <w:trPr>
          <w:trHeight w:val="340"/>
        </w:trPr>
        <w:tc>
          <w:tcPr>
            <w:tcW w:w="979" w:type="dxa"/>
          </w:tcPr>
          <w:p w14:paraId="25DF3454" w14:textId="77777777" w:rsidR="00325DAE" w:rsidRDefault="00000000">
            <w:pPr>
              <w:pStyle w:val="TableParagraph"/>
              <w:spacing w:line="275" w:lineRule="exact"/>
              <w:ind w:left="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2" w:type="dxa"/>
          </w:tcPr>
          <w:p w14:paraId="7EE73ACD" w14:textId="77777777" w:rsidR="00325DAE" w:rsidRDefault="00000000">
            <w:pPr>
              <w:pStyle w:val="TableParagraph"/>
              <w:spacing w:line="275" w:lineRule="exact"/>
              <w:ind w:left="1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79" w:type="dxa"/>
          </w:tcPr>
          <w:p w14:paraId="07C7C4D6" w14:textId="77777777" w:rsidR="00325DAE" w:rsidRDefault="00000000">
            <w:pPr>
              <w:pStyle w:val="TableParagraph"/>
              <w:spacing w:line="275" w:lineRule="exact"/>
              <w:ind w:left="19" w:right="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60" w:type="dxa"/>
          </w:tcPr>
          <w:p w14:paraId="15D6EAAF" w14:textId="77777777" w:rsidR="00325DAE" w:rsidRDefault="00000000">
            <w:pPr>
              <w:pStyle w:val="TableParagraph"/>
              <w:spacing w:line="275" w:lineRule="exact"/>
              <w:ind w:left="25" w:right="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01" w:type="dxa"/>
          </w:tcPr>
          <w:p w14:paraId="70F6041A" w14:textId="77777777" w:rsidR="00325DAE" w:rsidRDefault="00000000">
            <w:pPr>
              <w:pStyle w:val="TableParagraph"/>
              <w:spacing w:line="275" w:lineRule="exact"/>
              <w:ind w:left="19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00" w:type="dxa"/>
          </w:tcPr>
          <w:p w14:paraId="2908530E" w14:textId="77777777" w:rsidR="00325DAE" w:rsidRDefault="00000000">
            <w:pPr>
              <w:pStyle w:val="TableParagraph"/>
              <w:spacing w:line="275" w:lineRule="exact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99" w:type="dxa"/>
          </w:tcPr>
          <w:p w14:paraId="3F67126F" w14:textId="77777777" w:rsidR="00325DAE" w:rsidRDefault="00000000">
            <w:pPr>
              <w:pStyle w:val="TableParagraph"/>
              <w:spacing w:line="275" w:lineRule="exact"/>
              <w:ind w:left="20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28029603" w14:textId="77777777">
        <w:trPr>
          <w:trHeight w:val="338"/>
        </w:trPr>
        <w:tc>
          <w:tcPr>
            <w:tcW w:w="979" w:type="dxa"/>
          </w:tcPr>
          <w:p w14:paraId="213D83E4" w14:textId="77777777" w:rsidR="00325DAE" w:rsidRDefault="00000000">
            <w:pPr>
              <w:pStyle w:val="TableParagraph"/>
              <w:spacing w:line="275" w:lineRule="exact"/>
              <w:ind w:left="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2" w:type="dxa"/>
          </w:tcPr>
          <w:p w14:paraId="4FF99107" w14:textId="77777777" w:rsidR="00325DAE" w:rsidRDefault="00000000">
            <w:pPr>
              <w:pStyle w:val="TableParagraph"/>
              <w:spacing w:line="275" w:lineRule="exact"/>
              <w:ind w:left="1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79" w:type="dxa"/>
          </w:tcPr>
          <w:p w14:paraId="343D9329" w14:textId="77777777" w:rsidR="00325DAE" w:rsidRDefault="00000000">
            <w:pPr>
              <w:pStyle w:val="TableParagraph"/>
              <w:spacing w:line="275" w:lineRule="exact"/>
              <w:ind w:left="19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0" w:type="dxa"/>
          </w:tcPr>
          <w:p w14:paraId="394348AA" w14:textId="77777777" w:rsidR="00325DAE" w:rsidRDefault="00000000">
            <w:pPr>
              <w:pStyle w:val="TableParagraph"/>
              <w:spacing w:line="275" w:lineRule="exact"/>
              <w:ind w:left="25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1" w:type="dxa"/>
          </w:tcPr>
          <w:p w14:paraId="65476125" w14:textId="77777777" w:rsidR="00325DAE" w:rsidRDefault="00000000">
            <w:pPr>
              <w:pStyle w:val="TableParagraph"/>
              <w:spacing w:line="275" w:lineRule="exact"/>
              <w:ind w:left="19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00" w:type="dxa"/>
          </w:tcPr>
          <w:p w14:paraId="7E66BBE7" w14:textId="77777777" w:rsidR="00325DAE" w:rsidRDefault="00000000">
            <w:pPr>
              <w:pStyle w:val="TableParagraph"/>
              <w:spacing w:line="275" w:lineRule="exact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99" w:type="dxa"/>
          </w:tcPr>
          <w:p w14:paraId="46438999" w14:textId="77777777" w:rsidR="00325DAE" w:rsidRDefault="00000000">
            <w:pPr>
              <w:pStyle w:val="TableParagraph"/>
              <w:spacing w:line="275" w:lineRule="exact"/>
              <w:ind w:left="20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521F1A78" w14:textId="77777777">
        <w:trPr>
          <w:trHeight w:val="340"/>
        </w:trPr>
        <w:tc>
          <w:tcPr>
            <w:tcW w:w="979" w:type="dxa"/>
          </w:tcPr>
          <w:p w14:paraId="0641CC5B" w14:textId="77777777" w:rsidR="00325DAE" w:rsidRDefault="00000000">
            <w:pPr>
              <w:pStyle w:val="TableParagraph"/>
              <w:spacing w:before="1"/>
              <w:ind w:left="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2" w:type="dxa"/>
          </w:tcPr>
          <w:p w14:paraId="25497BAD" w14:textId="77777777" w:rsidR="00325DAE" w:rsidRDefault="00000000">
            <w:pPr>
              <w:pStyle w:val="TableParagraph"/>
              <w:spacing w:before="1"/>
              <w:ind w:left="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79" w:type="dxa"/>
          </w:tcPr>
          <w:p w14:paraId="0F1A73AB" w14:textId="77777777" w:rsidR="00325DAE" w:rsidRDefault="00000000">
            <w:pPr>
              <w:pStyle w:val="TableParagraph"/>
              <w:spacing w:before="1"/>
              <w:ind w:left="19" w:right="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60" w:type="dxa"/>
          </w:tcPr>
          <w:p w14:paraId="04D4161B" w14:textId="77777777" w:rsidR="00325DAE" w:rsidRDefault="00000000">
            <w:pPr>
              <w:pStyle w:val="TableParagraph"/>
              <w:spacing w:before="1"/>
              <w:ind w:left="25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1" w:type="dxa"/>
          </w:tcPr>
          <w:p w14:paraId="5760B903" w14:textId="77777777" w:rsidR="00325DAE" w:rsidRDefault="00000000">
            <w:pPr>
              <w:pStyle w:val="TableParagraph"/>
              <w:spacing w:before="1"/>
              <w:ind w:left="19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00" w:type="dxa"/>
          </w:tcPr>
          <w:p w14:paraId="34A69290" w14:textId="77777777" w:rsidR="00325DAE" w:rsidRDefault="00000000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99" w:type="dxa"/>
          </w:tcPr>
          <w:p w14:paraId="75517C6B" w14:textId="77777777" w:rsidR="00325DAE" w:rsidRDefault="00000000">
            <w:pPr>
              <w:pStyle w:val="TableParagraph"/>
              <w:spacing w:before="1"/>
              <w:ind w:left="20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14E2281B" w14:textId="77777777">
        <w:trPr>
          <w:trHeight w:val="340"/>
        </w:trPr>
        <w:tc>
          <w:tcPr>
            <w:tcW w:w="979" w:type="dxa"/>
          </w:tcPr>
          <w:p w14:paraId="0E474257" w14:textId="77777777" w:rsidR="00325DAE" w:rsidRDefault="00000000">
            <w:pPr>
              <w:pStyle w:val="TableParagraph"/>
              <w:spacing w:line="275" w:lineRule="exact"/>
              <w:ind w:left="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2" w:type="dxa"/>
          </w:tcPr>
          <w:p w14:paraId="5EC8C7CA" w14:textId="77777777" w:rsidR="00325DAE" w:rsidRDefault="00000000">
            <w:pPr>
              <w:pStyle w:val="TableParagraph"/>
              <w:spacing w:line="275" w:lineRule="exact"/>
              <w:ind w:left="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79" w:type="dxa"/>
          </w:tcPr>
          <w:p w14:paraId="57A57576" w14:textId="77777777" w:rsidR="00325DAE" w:rsidRDefault="00000000">
            <w:pPr>
              <w:pStyle w:val="TableParagraph"/>
              <w:spacing w:line="275" w:lineRule="exact"/>
              <w:ind w:left="19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0" w:type="dxa"/>
          </w:tcPr>
          <w:p w14:paraId="01980AFC" w14:textId="77777777" w:rsidR="00325DAE" w:rsidRDefault="00000000">
            <w:pPr>
              <w:pStyle w:val="TableParagraph"/>
              <w:spacing w:line="275" w:lineRule="exact"/>
              <w:ind w:left="25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1" w:type="dxa"/>
          </w:tcPr>
          <w:p w14:paraId="40EA143A" w14:textId="77777777" w:rsidR="00325DAE" w:rsidRDefault="00000000">
            <w:pPr>
              <w:pStyle w:val="TableParagraph"/>
              <w:spacing w:line="275" w:lineRule="exact"/>
              <w:ind w:left="19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00" w:type="dxa"/>
          </w:tcPr>
          <w:p w14:paraId="6F16D521" w14:textId="77777777" w:rsidR="00325DAE" w:rsidRDefault="00000000">
            <w:pPr>
              <w:pStyle w:val="TableParagraph"/>
              <w:spacing w:line="275" w:lineRule="exact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99" w:type="dxa"/>
          </w:tcPr>
          <w:p w14:paraId="59FB330C" w14:textId="77777777" w:rsidR="00325DAE" w:rsidRDefault="00000000">
            <w:pPr>
              <w:pStyle w:val="TableParagraph"/>
              <w:spacing w:line="275" w:lineRule="exact"/>
              <w:ind w:left="20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432957FE" w14:textId="77777777" w:rsidR="00325DAE" w:rsidRDefault="00325DAE">
      <w:pPr>
        <w:pStyle w:val="BodyText"/>
        <w:spacing w:before="2"/>
        <w:rPr>
          <w:b/>
        </w:rPr>
      </w:pPr>
    </w:p>
    <w:p w14:paraId="2421905B" w14:textId="77777777" w:rsidR="00325DAE" w:rsidRDefault="00000000">
      <w:pPr>
        <w:pStyle w:val="Heading1"/>
        <w:spacing w:before="1"/>
        <w:ind w:left="115" w:firstLine="719"/>
      </w:pPr>
      <w:r>
        <w:t>LOGIC</w:t>
      </w:r>
      <w:r>
        <w:rPr>
          <w:spacing w:val="-1"/>
        </w:rPr>
        <w:t xml:space="preserve"> </w:t>
      </w:r>
      <w:r>
        <w:rPr>
          <w:spacing w:val="-2"/>
        </w:rPr>
        <w:t>DIAGRAM</w:t>
      </w:r>
    </w:p>
    <w:p w14:paraId="36ABA7CF" w14:textId="77777777" w:rsidR="00325DAE" w:rsidRDefault="00000000">
      <w:pPr>
        <w:pStyle w:val="BodyText"/>
        <w:spacing w:before="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4656" behindDoc="1" locked="0" layoutInCell="1" allowOverlap="1" wp14:anchorId="523642ED" wp14:editId="06B25D56">
            <wp:simplePos x="0" y="0"/>
            <wp:positionH relativeFrom="page">
              <wp:posOffset>958850</wp:posOffset>
            </wp:positionH>
            <wp:positionV relativeFrom="paragraph">
              <wp:posOffset>161290</wp:posOffset>
            </wp:positionV>
            <wp:extent cx="5665470" cy="893445"/>
            <wp:effectExtent l="0" t="0" r="11430" b="1905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470" cy="89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11D4A0" w14:textId="77777777" w:rsidR="00325DAE" w:rsidRDefault="00325DAE">
      <w:pPr>
        <w:pStyle w:val="BodyText"/>
        <w:rPr>
          <w:b/>
          <w:sz w:val="20"/>
        </w:rPr>
      </w:pPr>
    </w:p>
    <w:p w14:paraId="2F16ABD5" w14:textId="77777777" w:rsidR="00325DAE" w:rsidRDefault="00000000">
      <w:pPr>
        <w:pStyle w:val="Heading1"/>
        <w:spacing w:before="74"/>
      </w:pPr>
      <w:r>
        <w:rPr>
          <w:spacing w:val="-2"/>
        </w:rPr>
        <w:t>PROCEDURE:</w:t>
      </w:r>
    </w:p>
    <w:p w14:paraId="13CADC94" w14:textId="77777777" w:rsidR="00325DAE" w:rsidRDefault="00325DAE">
      <w:pPr>
        <w:pStyle w:val="BodyText"/>
        <w:spacing w:before="10"/>
        <w:rPr>
          <w:b/>
        </w:rPr>
      </w:pPr>
    </w:p>
    <w:p w14:paraId="687CD734" w14:textId="77777777" w:rsidR="00325DAE" w:rsidRDefault="00000000">
      <w:pPr>
        <w:pStyle w:val="ListParagraph"/>
        <w:numPr>
          <w:ilvl w:val="0"/>
          <w:numId w:val="4"/>
        </w:numPr>
        <w:tabs>
          <w:tab w:val="left" w:pos="2995"/>
        </w:tabs>
        <w:rPr>
          <w:sz w:val="24"/>
        </w:rPr>
      </w:pPr>
      <w:r>
        <w:rPr>
          <w:sz w:val="24"/>
        </w:rPr>
        <w:t>Obtain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2"/>
          <w:sz w:val="24"/>
        </w:rPr>
        <w:t xml:space="preserve"> </w:t>
      </w:r>
      <w:r>
        <w:rPr>
          <w:sz w:val="24"/>
        </w:rPr>
        <w:t>IC</w:t>
      </w:r>
      <w:r>
        <w:rPr>
          <w:spacing w:val="-1"/>
          <w:sz w:val="24"/>
        </w:rPr>
        <w:t xml:space="preserve"> </w:t>
      </w:r>
      <w:r>
        <w:rPr>
          <w:sz w:val="24"/>
        </w:rPr>
        <w:t>along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Digital</w:t>
      </w:r>
      <w:r>
        <w:rPr>
          <w:spacing w:val="-1"/>
          <w:sz w:val="24"/>
        </w:rPr>
        <w:t xml:space="preserve"> </w:t>
      </w:r>
      <w:r>
        <w:rPr>
          <w:sz w:val="24"/>
        </w:rPr>
        <w:t>trainer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kit.</w:t>
      </w:r>
    </w:p>
    <w:p w14:paraId="1858E3FF" w14:textId="77777777" w:rsidR="00325DAE" w:rsidRDefault="00000000">
      <w:pPr>
        <w:pStyle w:val="ListParagraph"/>
        <w:numPr>
          <w:ilvl w:val="0"/>
          <w:numId w:val="4"/>
        </w:numPr>
        <w:tabs>
          <w:tab w:val="left" w:pos="2995"/>
        </w:tabs>
        <w:spacing w:before="137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zero</w:t>
      </w:r>
      <w:r>
        <w:rPr>
          <w:spacing w:val="-1"/>
          <w:sz w:val="24"/>
        </w:rPr>
        <w:t xml:space="preserve"> </w:t>
      </w:r>
      <w:r>
        <w:rPr>
          <w:sz w:val="24"/>
        </w:rPr>
        <w:t>volts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GND</w:t>
      </w:r>
      <w:r>
        <w:rPr>
          <w:spacing w:val="-2"/>
          <w:sz w:val="24"/>
        </w:rPr>
        <w:t xml:space="preserve"> </w:t>
      </w:r>
      <w:r>
        <w:rPr>
          <w:sz w:val="24"/>
        </w:rPr>
        <w:t>pin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+5</w:t>
      </w:r>
      <w:r>
        <w:rPr>
          <w:spacing w:val="-1"/>
          <w:sz w:val="24"/>
        </w:rPr>
        <w:t xml:space="preserve"> </w:t>
      </w:r>
      <w:r>
        <w:rPr>
          <w:sz w:val="24"/>
        </w:rPr>
        <w:t>volts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Vcc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.</w:t>
      </w:r>
    </w:p>
    <w:p w14:paraId="252F7C04" w14:textId="77777777" w:rsidR="00325DAE" w:rsidRDefault="00000000">
      <w:pPr>
        <w:pStyle w:val="ListParagraph"/>
        <w:numPr>
          <w:ilvl w:val="0"/>
          <w:numId w:val="4"/>
        </w:numPr>
        <w:tabs>
          <w:tab w:val="left" w:pos="2995"/>
        </w:tabs>
        <w:spacing w:before="139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inputs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respective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pins.</w:t>
      </w:r>
    </w:p>
    <w:p w14:paraId="29B558C8" w14:textId="77777777" w:rsidR="00325DAE" w:rsidRDefault="00000000">
      <w:pPr>
        <w:pStyle w:val="ListParagraph"/>
        <w:numPr>
          <w:ilvl w:val="0"/>
          <w:numId w:val="4"/>
        </w:numPr>
        <w:tabs>
          <w:tab w:val="left" w:pos="2995"/>
        </w:tabs>
        <w:spacing w:before="137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 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truth </w:t>
      </w:r>
      <w:r>
        <w:rPr>
          <w:spacing w:val="-2"/>
          <w:sz w:val="24"/>
        </w:rPr>
        <w:t>table.</w:t>
      </w:r>
    </w:p>
    <w:p w14:paraId="2D1BB465" w14:textId="77777777" w:rsidR="00325DAE" w:rsidRDefault="00325DAE">
      <w:pPr>
        <w:pStyle w:val="BodyText"/>
      </w:pPr>
    </w:p>
    <w:p w14:paraId="1AE441F6" w14:textId="77777777" w:rsidR="00325DAE" w:rsidRDefault="00325DAE">
      <w:pPr>
        <w:pStyle w:val="BodyText"/>
      </w:pPr>
    </w:p>
    <w:p w14:paraId="41C347D8" w14:textId="77777777" w:rsidR="00325DAE" w:rsidRDefault="00000000">
      <w:pPr>
        <w:pStyle w:val="Heading1"/>
        <w:spacing w:line="274" w:lineRule="exact"/>
        <w:ind w:left="0" w:firstLine="720"/>
      </w:pPr>
      <w:r>
        <w:rPr>
          <w:spacing w:val="-2"/>
        </w:rPr>
        <w:t>RESULT:</w:t>
      </w:r>
    </w:p>
    <w:p w14:paraId="7BA7FC43" w14:textId="77777777" w:rsidR="00325DAE" w:rsidRDefault="00000000">
      <w:pPr>
        <w:pStyle w:val="BodyText"/>
        <w:spacing w:line="274" w:lineRule="exact"/>
        <w:ind w:left="2275"/>
        <w:rPr>
          <w:spacing w:val="-2"/>
        </w:rPr>
      </w:pPr>
      <w:r>
        <w:t>Thus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stated</w:t>
      </w:r>
      <w:r>
        <w:rPr>
          <w:spacing w:val="-2"/>
        </w:rPr>
        <w:t xml:space="preserve"> </w:t>
      </w:r>
      <w:r>
        <w:t>Boolean</w:t>
      </w:r>
      <w:r>
        <w:rPr>
          <w:spacing w:val="-2"/>
        </w:rPr>
        <w:t xml:space="preserve"> </w:t>
      </w:r>
      <w:r>
        <w:t>laws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verified.</w:t>
      </w:r>
    </w:p>
    <w:p w14:paraId="76858B86" w14:textId="77777777" w:rsidR="00325DAE" w:rsidRDefault="00325DAE">
      <w:pPr>
        <w:pStyle w:val="BodyText"/>
        <w:spacing w:line="274" w:lineRule="exact"/>
        <w:ind w:left="2275"/>
        <w:rPr>
          <w:spacing w:val="-2"/>
        </w:rPr>
      </w:pPr>
    </w:p>
    <w:p w14:paraId="7C46972D" w14:textId="77777777" w:rsidR="00325DAE" w:rsidRDefault="00325DAE">
      <w:pPr>
        <w:pStyle w:val="BodyText"/>
        <w:spacing w:line="274" w:lineRule="exact"/>
        <w:ind w:left="2275"/>
        <w:rPr>
          <w:spacing w:val="-2"/>
        </w:rPr>
      </w:pPr>
    </w:p>
    <w:p w14:paraId="3B229129" w14:textId="77777777" w:rsidR="00325DAE" w:rsidRDefault="00325DAE">
      <w:pPr>
        <w:pStyle w:val="BodyText"/>
        <w:spacing w:line="274" w:lineRule="exact"/>
        <w:ind w:left="2275"/>
        <w:rPr>
          <w:spacing w:val="-2"/>
        </w:rPr>
      </w:pPr>
    </w:p>
    <w:p w14:paraId="38279674" w14:textId="77777777" w:rsidR="00325DAE" w:rsidRDefault="00325DAE">
      <w:pPr>
        <w:pStyle w:val="BodyText"/>
        <w:spacing w:line="274" w:lineRule="exact"/>
        <w:ind w:left="2275"/>
        <w:rPr>
          <w:spacing w:val="-2"/>
        </w:rPr>
      </w:pPr>
    </w:p>
    <w:p w14:paraId="61C3C1B2" w14:textId="77777777" w:rsidR="00325DAE" w:rsidRDefault="00325DAE">
      <w:pPr>
        <w:pStyle w:val="BodyText"/>
        <w:spacing w:line="274" w:lineRule="exact"/>
        <w:ind w:left="2275"/>
        <w:rPr>
          <w:spacing w:val="-2"/>
        </w:rPr>
      </w:pPr>
    </w:p>
    <w:p w14:paraId="2DEAB689" w14:textId="77777777" w:rsidR="00325DAE" w:rsidRDefault="00325DAE">
      <w:pPr>
        <w:pStyle w:val="BodyText"/>
        <w:spacing w:line="274" w:lineRule="exact"/>
        <w:ind w:left="2275"/>
        <w:rPr>
          <w:spacing w:val="-2"/>
        </w:rPr>
      </w:pPr>
    </w:p>
    <w:p w14:paraId="20697CB0" w14:textId="77777777" w:rsidR="00325DAE" w:rsidRDefault="00325DAE">
      <w:pPr>
        <w:pStyle w:val="BodyText"/>
        <w:spacing w:line="274" w:lineRule="exact"/>
        <w:ind w:left="2275"/>
        <w:rPr>
          <w:spacing w:val="-2"/>
        </w:rPr>
      </w:pPr>
    </w:p>
    <w:p w14:paraId="09E13A64" w14:textId="77777777" w:rsidR="00325DAE" w:rsidRDefault="00325DAE">
      <w:pPr>
        <w:pStyle w:val="BodyText"/>
        <w:spacing w:line="274" w:lineRule="exact"/>
        <w:ind w:left="2275"/>
        <w:rPr>
          <w:spacing w:val="-2"/>
        </w:rPr>
      </w:pPr>
    </w:p>
    <w:p w14:paraId="5ED15616" w14:textId="77777777" w:rsidR="009632F6" w:rsidRDefault="009632F6">
      <w:pPr>
        <w:pStyle w:val="BodyText"/>
        <w:spacing w:line="274" w:lineRule="exact"/>
        <w:ind w:left="2275"/>
        <w:rPr>
          <w:spacing w:val="-2"/>
        </w:rPr>
      </w:pPr>
    </w:p>
    <w:p w14:paraId="01F4CAEE" w14:textId="77777777" w:rsidR="009632F6" w:rsidRDefault="009632F6">
      <w:pPr>
        <w:pStyle w:val="BodyText"/>
        <w:spacing w:line="274" w:lineRule="exact"/>
        <w:ind w:left="2275"/>
        <w:rPr>
          <w:spacing w:val="-2"/>
        </w:rPr>
      </w:pPr>
    </w:p>
    <w:p w14:paraId="20E8373F" w14:textId="77777777" w:rsidR="009632F6" w:rsidRDefault="009632F6">
      <w:pPr>
        <w:pStyle w:val="BodyText"/>
        <w:spacing w:line="274" w:lineRule="exact"/>
        <w:ind w:left="2275"/>
        <w:rPr>
          <w:spacing w:val="-2"/>
        </w:rPr>
      </w:pPr>
    </w:p>
    <w:p w14:paraId="0BA861BF" w14:textId="77777777" w:rsidR="009632F6" w:rsidRDefault="009632F6">
      <w:pPr>
        <w:pStyle w:val="BodyText"/>
        <w:spacing w:line="274" w:lineRule="exact"/>
        <w:ind w:left="2275"/>
        <w:rPr>
          <w:spacing w:val="-2"/>
        </w:rPr>
      </w:pPr>
    </w:p>
    <w:p w14:paraId="6FA414AC" w14:textId="77777777" w:rsidR="009632F6" w:rsidRDefault="009632F6">
      <w:pPr>
        <w:pStyle w:val="BodyText"/>
        <w:spacing w:line="274" w:lineRule="exact"/>
        <w:ind w:left="2275"/>
        <w:rPr>
          <w:spacing w:val="-2"/>
        </w:rPr>
      </w:pPr>
    </w:p>
    <w:p w14:paraId="2089C8A0" w14:textId="77777777" w:rsidR="00325DAE" w:rsidRDefault="00325DAE">
      <w:pPr>
        <w:pStyle w:val="BodyText"/>
        <w:spacing w:line="274" w:lineRule="exact"/>
        <w:ind w:left="2275"/>
        <w:rPr>
          <w:spacing w:val="-2"/>
        </w:rPr>
      </w:pPr>
    </w:p>
    <w:p w14:paraId="60E261BD" w14:textId="77777777" w:rsidR="00325DAE" w:rsidRDefault="00325DAE">
      <w:pPr>
        <w:pStyle w:val="BodyText"/>
        <w:spacing w:line="274" w:lineRule="exact"/>
        <w:ind w:left="2275"/>
        <w:rPr>
          <w:spacing w:val="-2"/>
        </w:rPr>
      </w:pPr>
    </w:p>
    <w:p w14:paraId="67CC71AA" w14:textId="77777777" w:rsidR="00325DAE" w:rsidRDefault="00325DAE">
      <w:pPr>
        <w:pStyle w:val="BodyText"/>
        <w:spacing w:line="274" w:lineRule="exact"/>
        <w:ind w:left="2275"/>
        <w:rPr>
          <w:spacing w:val="-2"/>
        </w:rPr>
      </w:pPr>
    </w:p>
    <w:p w14:paraId="29317714" w14:textId="77777777" w:rsidR="00325DAE" w:rsidRDefault="00000000">
      <w:pPr>
        <w:pStyle w:val="BodyText"/>
        <w:spacing w:line="274" w:lineRule="exact"/>
        <w:jc w:val="center"/>
        <w:rPr>
          <w:b/>
          <w:spacing w:val="-2"/>
        </w:rPr>
      </w:pPr>
      <w:r>
        <w:rPr>
          <w:b/>
        </w:rPr>
        <w:lastRenderedPageBreak/>
        <w:t>Ex.No.-2</w:t>
      </w:r>
      <w:r>
        <w:rPr>
          <w:b/>
          <w:spacing w:val="-3"/>
        </w:rPr>
        <w:t xml:space="preserve"> </w:t>
      </w:r>
      <w:r>
        <w:rPr>
          <w:b/>
        </w:rPr>
        <w:t>VERIFICATION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MORGAN’S</w:t>
      </w:r>
      <w:r>
        <w:rPr>
          <w:b/>
          <w:spacing w:val="-2"/>
        </w:rPr>
        <w:t xml:space="preserve"> </w:t>
      </w:r>
      <w:r>
        <w:rPr>
          <w:b/>
        </w:rPr>
        <w:t>LAW</w:t>
      </w:r>
      <w:r>
        <w:rPr>
          <w:b/>
          <w:spacing w:val="-2"/>
        </w:rPr>
        <w:t xml:space="preserve"> </w:t>
      </w:r>
      <w:r>
        <w:rPr>
          <w:b/>
        </w:rPr>
        <w:t>USING</w:t>
      </w:r>
      <w:r>
        <w:rPr>
          <w:b/>
          <w:spacing w:val="-2"/>
        </w:rPr>
        <w:t xml:space="preserve"> </w:t>
      </w:r>
      <w:r>
        <w:rPr>
          <w:b/>
        </w:rPr>
        <w:t>BASIC</w:t>
      </w:r>
      <w:r>
        <w:rPr>
          <w:b/>
          <w:spacing w:val="-5"/>
        </w:rPr>
        <w:t xml:space="preserve"> </w:t>
      </w:r>
      <w:r>
        <w:rPr>
          <w:b/>
        </w:rPr>
        <w:t>LOGIC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GATES</w:t>
      </w:r>
    </w:p>
    <w:p w14:paraId="69B1F874" w14:textId="77777777" w:rsidR="00325DAE" w:rsidRDefault="00000000">
      <w:pPr>
        <w:ind w:left="7920" w:right="268" w:firstLine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Date:</w:t>
      </w:r>
    </w:p>
    <w:p w14:paraId="6B957133" w14:textId="77777777" w:rsidR="00325DAE" w:rsidRDefault="00000000">
      <w:pPr>
        <w:ind w:right="268"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  <w:r>
        <w:rPr>
          <w:sz w:val="24"/>
          <w:szCs w:val="24"/>
        </w:rPr>
        <w:t xml:space="preserve"> </w:t>
      </w:r>
    </w:p>
    <w:p w14:paraId="27EFF587" w14:textId="162CF02A" w:rsidR="00325DAE" w:rsidRDefault="00000000" w:rsidP="008A7F06">
      <w:pPr>
        <w:widowControl/>
        <w:ind w:left="709" w:right="268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To verify De Morgan's law using basic logic gates and construct the associated truth tables. </w:t>
      </w:r>
    </w:p>
    <w:p w14:paraId="3BAAF5E3" w14:textId="77777777" w:rsidR="00325DAE" w:rsidRDefault="00000000">
      <w:pPr>
        <w:pStyle w:val="Heading1"/>
        <w:spacing w:before="276"/>
        <w:ind w:left="0" w:firstLine="720"/>
      </w:pPr>
      <w:r>
        <w:t>APPARATUS</w:t>
      </w:r>
      <w:r>
        <w:rPr>
          <w:spacing w:val="-9"/>
        </w:rPr>
        <w:t xml:space="preserve"> </w:t>
      </w:r>
      <w:r>
        <w:rPr>
          <w:spacing w:val="-2"/>
        </w:rPr>
        <w:t>REQUIRED</w:t>
      </w:r>
    </w:p>
    <w:p w14:paraId="28A7E7FF" w14:textId="77777777" w:rsidR="00325DAE" w:rsidRDefault="00325DAE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24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1"/>
        <w:gridCol w:w="2419"/>
        <w:gridCol w:w="2100"/>
        <w:gridCol w:w="1449"/>
      </w:tblGrid>
      <w:tr w:rsidR="00325DAE" w14:paraId="2C1D4970" w14:textId="77777777">
        <w:trPr>
          <w:trHeight w:val="323"/>
        </w:trPr>
        <w:tc>
          <w:tcPr>
            <w:tcW w:w="941" w:type="dxa"/>
          </w:tcPr>
          <w:p w14:paraId="4C7BF601" w14:textId="77777777" w:rsidR="00325DAE" w:rsidRDefault="00000000">
            <w:pPr>
              <w:pStyle w:val="TableParagraph"/>
              <w:spacing w:before="18"/>
              <w:ind w:left="16"/>
              <w:rPr>
                <w:b/>
                <w:sz w:val="24"/>
              </w:rPr>
            </w:pPr>
            <w:r>
              <w:rPr>
                <w:b/>
                <w:sz w:val="24"/>
              </w:rPr>
              <w:t>SL.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419" w:type="dxa"/>
          </w:tcPr>
          <w:p w14:paraId="4A99726F" w14:textId="77777777" w:rsidR="00325DAE" w:rsidRDefault="00000000">
            <w:pPr>
              <w:pStyle w:val="TableParagraph"/>
              <w:spacing w:before="18"/>
              <w:ind w:left="15"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2100" w:type="dxa"/>
          </w:tcPr>
          <w:p w14:paraId="7BC7DFA4" w14:textId="77777777" w:rsidR="00325DAE" w:rsidRDefault="00000000">
            <w:pPr>
              <w:pStyle w:val="TableParagraph"/>
              <w:spacing w:before="18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</w:t>
            </w:r>
          </w:p>
        </w:tc>
        <w:tc>
          <w:tcPr>
            <w:tcW w:w="1449" w:type="dxa"/>
          </w:tcPr>
          <w:p w14:paraId="3DDB962E" w14:textId="77777777" w:rsidR="00325DAE" w:rsidRDefault="00000000">
            <w:pPr>
              <w:pStyle w:val="TableParagraph"/>
              <w:spacing w:before="18"/>
              <w:ind w:left="39" w:right="1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QTY.</w:t>
            </w:r>
          </w:p>
        </w:tc>
      </w:tr>
      <w:tr w:rsidR="00325DAE" w14:paraId="34B5ED57" w14:textId="77777777">
        <w:trPr>
          <w:trHeight w:val="275"/>
        </w:trPr>
        <w:tc>
          <w:tcPr>
            <w:tcW w:w="941" w:type="dxa"/>
          </w:tcPr>
          <w:p w14:paraId="7A9728A6" w14:textId="77777777" w:rsidR="00325DAE" w:rsidRDefault="00000000">
            <w:pPr>
              <w:pStyle w:val="TableParagraph"/>
              <w:spacing w:line="256" w:lineRule="exact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419" w:type="dxa"/>
          </w:tcPr>
          <w:p w14:paraId="13FF55C7" w14:textId="77777777" w:rsidR="00325DAE" w:rsidRDefault="00000000">
            <w:pPr>
              <w:pStyle w:val="TableParagraph"/>
              <w:spacing w:line="256" w:lineRule="exact"/>
              <w:ind w:left="15" w:right="2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GATE</w:t>
            </w:r>
          </w:p>
        </w:tc>
        <w:tc>
          <w:tcPr>
            <w:tcW w:w="2100" w:type="dxa"/>
          </w:tcPr>
          <w:p w14:paraId="458A754E" w14:textId="77777777" w:rsidR="00325DAE" w:rsidRDefault="00000000">
            <w:pPr>
              <w:pStyle w:val="TableParagraph"/>
              <w:spacing w:line="256" w:lineRule="exact"/>
              <w:ind w:left="21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7408</w:t>
            </w:r>
          </w:p>
        </w:tc>
        <w:tc>
          <w:tcPr>
            <w:tcW w:w="1449" w:type="dxa"/>
          </w:tcPr>
          <w:p w14:paraId="6BC30C26" w14:textId="77777777" w:rsidR="00325DAE" w:rsidRDefault="00000000">
            <w:pPr>
              <w:pStyle w:val="TableParagraph"/>
              <w:spacing w:line="256" w:lineRule="exact"/>
              <w:ind w:left="39" w:right="1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1C034905" w14:textId="77777777">
        <w:trPr>
          <w:trHeight w:val="277"/>
        </w:trPr>
        <w:tc>
          <w:tcPr>
            <w:tcW w:w="941" w:type="dxa"/>
          </w:tcPr>
          <w:p w14:paraId="425EECDC" w14:textId="77777777" w:rsidR="00325DAE" w:rsidRDefault="00000000">
            <w:pPr>
              <w:pStyle w:val="TableParagraph"/>
              <w:spacing w:line="258" w:lineRule="exact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419" w:type="dxa"/>
          </w:tcPr>
          <w:p w14:paraId="4EB18DFC" w14:textId="77777777" w:rsidR="00325DAE" w:rsidRDefault="00000000">
            <w:pPr>
              <w:pStyle w:val="TableParagraph"/>
              <w:spacing w:line="258" w:lineRule="exact"/>
              <w:ind w:left="15"/>
              <w:rPr>
                <w:sz w:val="24"/>
              </w:rPr>
            </w:pP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GATE</w:t>
            </w:r>
          </w:p>
        </w:tc>
        <w:tc>
          <w:tcPr>
            <w:tcW w:w="2100" w:type="dxa"/>
          </w:tcPr>
          <w:p w14:paraId="0CA0E321" w14:textId="77777777" w:rsidR="00325DAE" w:rsidRDefault="00000000">
            <w:pPr>
              <w:pStyle w:val="TableParagraph"/>
              <w:spacing w:line="258" w:lineRule="exact"/>
              <w:ind w:left="21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7432</w:t>
            </w:r>
          </w:p>
        </w:tc>
        <w:tc>
          <w:tcPr>
            <w:tcW w:w="1449" w:type="dxa"/>
          </w:tcPr>
          <w:p w14:paraId="13360FA8" w14:textId="77777777" w:rsidR="00325DAE" w:rsidRDefault="00000000">
            <w:pPr>
              <w:pStyle w:val="TableParagraph"/>
              <w:spacing w:line="258" w:lineRule="exact"/>
              <w:ind w:left="39" w:right="1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6A332574" w14:textId="77777777">
        <w:trPr>
          <w:trHeight w:val="280"/>
        </w:trPr>
        <w:tc>
          <w:tcPr>
            <w:tcW w:w="941" w:type="dxa"/>
          </w:tcPr>
          <w:p w14:paraId="45150601" w14:textId="77777777" w:rsidR="00325DAE" w:rsidRDefault="00000000">
            <w:pPr>
              <w:pStyle w:val="TableParagraph"/>
              <w:spacing w:line="260" w:lineRule="exact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419" w:type="dxa"/>
          </w:tcPr>
          <w:p w14:paraId="52942F40" w14:textId="77777777" w:rsidR="00325DAE" w:rsidRDefault="00000000">
            <w:pPr>
              <w:pStyle w:val="TableParagraph"/>
              <w:spacing w:line="260" w:lineRule="exact"/>
              <w:ind w:left="15" w:right="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GATE</w:t>
            </w:r>
          </w:p>
        </w:tc>
        <w:tc>
          <w:tcPr>
            <w:tcW w:w="2100" w:type="dxa"/>
          </w:tcPr>
          <w:p w14:paraId="19E590C1" w14:textId="77777777" w:rsidR="00325DAE" w:rsidRDefault="00000000">
            <w:pPr>
              <w:pStyle w:val="TableParagraph"/>
              <w:spacing w:line="260" w:lineRule="exact"/>
              <w:ind w:left="21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7404</w:t>
            </w:r>
          </w:p>
        </w:tc>
        <w:tc>
          <w:tcPr>
            <w:tcW w:w="1449" w:type="dxa"/>
          </w:tcPr>
          <w:p w14:paraId="16EF022D" w14:textId="77777777" w:rsidR="00325DAE" w:rsidRDefault="00000000">
            <w:pPr>
              <w:pStyle w:val="TableParagraph"/>
              <w:spacing w:line="260" w:lineRule="exact"/>
              <w:ind w:left="39" w:right="1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1560444D" w14:textId="77777777">
        <w:trPr>
          <w:trHeight w:val="275"/>
        </w:trPr>
        <w:tc>
          <w:tcPr>
            <w:tcW w:w="941" w:type="dxa"/>
          </w:tcPr>
          <w:p w14:paraId="4730BA51" w14:textId="77777777" w:rsidR="00325DAE" w:rsidRDefault="00000000">
            <w:pPr>
              <w:pStyle w:val="TableParagraph"/>
              <w:spacing w:line="256" w:lineRule="exact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419" w:type="dxa"/>
          </w:tcPr>
          <w:p w14:paraId="336893D6" w14:textId="77777777" w:rsidR="00325DAE" w:rsidRDefault="00000000">
            <w:pPr>
              <w:pStyle w:val="TableParagraph"/>
              <w:spacing w:line="256" w:lineRule="exact"/>
              <w:ind w:left="15" w:right="2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TRAINER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KIT</w:t>
            </w:r>
          </w:p>
        </w:tc>
        <w:tc>
          <w:tcPr>
            <w:tcW w:w="2100" w:type="dxa"/>
          </w:tcPr>
          <w:p w14:paraId="4DFC4D7C" w14:textId="77777777" w:rsidR="00325DAE" w:rsidRDefault="00000000">
            <w:pPr>
              <w:pStyle w:val="TableParagraph"/>
              <w:spacing w:line="256" w:lineRule="exact"/>
              <w:ind w:left="2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449" w:type="dxa"/>
          </w:tcPr>
          <w:p w14:paraId="63357898" w14:textId="77777777" w:rsidR="00325DAE" w:rsidRDefault="00000000">
            <w:pPr>
              <w:pStyle w:val="TableParagraph"/>
              <w:spacing w:line="256" w:lineRule="exact"/>
              <w:ind w:left="39" w:right="1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5474FFDB" w14:textId="77777777">
        <w:trPr>
          <w:trHeight w:val="288"/>
        </w:trPr>
        <w:tc>
          <w:tcPr>
            <w:tcW w:w="941" w:type="dxa"/>
          </w:tcPr>
          <w:p w14:paraId="2928F2B9" w14:textId="77777777" w:rsidR="00325DAE" w:rsidRDefault="00000000">
            <w:pPr>
              <w:pStyle w:val="TableParagraph"/>
              <w:spacing w:before="4" w:line="264" w:lineRule="exact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419" w:type="dxa"/>
          </w:tcPr>
          <w:p w14:paraId="22F47841" w14:textId="77777777" w:rsidR="00325DAE" w:rsidRDefault="00000000">
            <w:pPr>
              <w:pStyle w:val="TableParagraph"/>
              <w:spacing w:before="4" w:line="264" w:lineRule="exact"/>
              <w:ind w:left="15" w:right="4"/>
              <w:rPr>
                <w:sz w:val="24"/>
              </w:rPr>
            </w:pPr>
            <w:r>
              <w:rPr>
                <w:sz w:val="24"/>
              </w:rPr>
              <w:t>CONNECTING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WIRES</w:t>
            </w:r>
          </w:p>
        </w:tc>
        <w:tc>
          <w:tcPr>
            <w:tcW w:w="2100" w:type="dxa"/>
          </w:tcPr>
          <w:p w14:paraId="17B60F50" w14:textId="77777777" w:rsidR="00325DAE" w:rsidRDefault="00000000">
            <w:pPr>
              <w:pStyle w:val="TableParagraph"/>
              <w:spacing w:line="268" w:lineRule="exact"/>
              <w:ind w:left="2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449" w:type="dxa"/>
          </w:tcPr>
          <w:p w14:paraId="3E761E4B" w14:textId="77777777" w:rsidR="00325DAE" w:rsidRDefault="00000000">
            <w:pPr>
              <w:pStyle w:val="TableParagraph"/>
              <w:spacing w:line="268" w:lineRule="exact"/>
              <w:ind w:left="39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</w:t>
            </w:r>
          </w:p>
        </w:tc>
      </w:tr>
    </w:tbl>
    <w:p w14:paraId="278861E1" w14:textId="77777777" w:rsidR="00325DAE" w:rsidRDefault="00325DAE">
      <w:pPr>
        <w:pStyle w:val="BodyText"/>
        <w:spacing w:before="2"/>
        <w:rPr>
          <w:b/>
        </w:rPr>
      </w:pPr>
    </w:p>
    <w:p w14:paraId="361FCF1A" w14:textId="77777777" w:rsidR="00325DAE" w:rsidRDefault="00000000">
      <w:pPr>
        <w:pStyle w:val="Heading1"/>
        <w:ind w:left="681"/>
        <w:rPr>
          <w:spacing w:val="-2"/>
        </w:rPr>
      </w:pPr>
      <w:r>
        <w:rPr>
          <w:spacing w:val="-2"/>
        </w:rPr>
        <w:t>THEORY</w:t>
      </w:r>
    </w:p>
    <w:p w14:paraId="58A9E84F" w14:textId="77777777" w:rsidR="00325DAE" w:rsidRDefault="00000000">
      <w:pPr>
        <w:pStyle w:val="Heading2"/>
        <w:ind w:left="681"/>
      </w:pPr>
      <w:r>
        <w:t>De-Morgan’s</w:t>
      </w:r>
      <w:r>
        <w:rPr>
          <w:spacing w:val="-7"/>
        </w:rPr>
        <w:t xml:space="preserve"> </w:t>
      </w:r>
      <w:r>
        <w:rPr>
          <w:spacing w:val="-2"/>
        </w:rPr>
        <w:t>theorem:</w:t>
      </w:r>
    </w:p>
    <w:p w14:paraId="094215EA" w14:textId="19C6AEC9" w:rsidR="00325DAE" w:rsidRDefault="00000000" w:rsidP="008240E5">
      <w:pPr>
        <w:pStyle w:val="ListParagraph"/>
        <w:numPr>
          <w:ilvl w:val="0"/>
          <w:numId w:val="6"/>
        </w:numPr>
        <w:tabs>
          <w:tab w:val="left" w:pos="921"/>
        </w:tabs>
        <w:ind w:right="1269" w:firstLine="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complement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sum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equal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individual </w:t>
      </w:r>
      <w:r w:rsidR="008240E5">
        <w:rPr>
          <w:sz w:val="24"/>
        </w:rPr>
        <w:t>c</w:t>
      </w:r>
      <w:r>
        <w:rPr>
          <w:spacing w:val="-2"/>
          <w:sz w:val="24"/>
        </w:rPr>
        <w:t>omplements.</w:t>
      </w:r>
    </w:p>
    <w:p w14:paraId="474F651C" w14:textId="77777777" w:rsidR="00325DAE" w:rsidRDefault="00000000">
      <w:pPr>
        <w:pStyle w:val="BodyText"/>
        <w:ind w:left="681"/>
      </w:pPr>
      <w:r>
        <w:rPr>
          <w:spacing w:val="-2"/>
        </w:rPr>
        <w:t>(A+B)’=A’.B’</w:t>
      </w:r>
    </w:p>
    <w:p w14:paraId="4BE6B85D" w14:textId="77777777" w:rsidR="00325DAE" w:rsidRDefault="00000000" w:rsidP="008240E5">
      <w:pPr>
        <w:pStyle w:val="ListParagraph"/>
        <w:numPr>
          <w:ilvl w:val="0"/>
          <w:numId w:val="6"/>
        </w:numPr>
        <w:tabs>
          <w:tab w:val="left" w:pos="921"/>
        </w:tabs>
        <w:ind w:right="-7" w:firstLine="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complement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equal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sum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individual </w:t>
      </w:r>
      <w:r>
        <w:rPr>
          <w:spacing w:val="-2"/>
          <w:sz w:val="24"/>
        </w:rPr>
        <w:t>complements.</w:t>
      </w:r>
    </w:p>
    <w:p w14:paraId="6D3BB5C7" w14:textId="77777777" w:rsidR="00325DAE" w:rsidRDefault="00000000">
      <w:pPr>
        <w:pStyle w:val="BodyText"/>
        <w:ind w:left="681"/>
      </w:pPr>
      <w:r>
        <w:rPr>
          <w:spacing w:val="-2"/>
        </w:rPr>
        <w:t>(A.B)’=A’+B’</w:t>
      </w:r>
    </w:p>
    <w:p w14:paraId="26B98603" w14:textId="77777777" w:rsidR="00325DAE" w:rsidRDefault="00325DAE">
      <w:pPr>
        <w:pStyle w:val="BodyText"/>
      </w:pPr>
    </w:p>
    <w:p w14:paraId="163CA1D3" w14:textId="77777777" w:rsidR="00325DAE" w:rsidRDefault="00000000">
      <w:pPr>
        <w:pStyle w:val="Heading1"/>
        <w:spacing w:before="78"/>
        <w:ind w:left="0" w:firstLine="720"/>
      </w:pPr>
      <w:r>
        <w:t>TRUTH</w:t>
      </w:r>
      <w:r>
        <w:rPr>
          <w:spacing w:val="-2"/>
        </w:rPr>
        <w:t xml:space="preserve"> TABLE</w:t>
      </w:r>
    </w:p>
    <w:p w14:paraId="2F18C89C" w14:textId="77777777" w:rsidR="00325DAE" w:rsidRDefault="00325DAE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2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929"/>
        <w:gridCol w:w="1068"/>
        <w:gridCol w:w="1080"/>
        <w:gridCol w:w="900"/>
        <w:gridCol w:w="793"/>
        <w:gridCol w:w="963"/>
      </w:tblGrid>
      <w:tr w:rsidR="00325DAE" w14:paraId="01A1C509" w14:textId="77777777">
        <w:trPr>
          <w:trHeight w:val="810"/>
        </w:trPr>
        <w:tc>
          <w:tcPr>
            <w:tcW w:w="1921" w:type="dxa"/>
            <w:gridSpan w:val="2"/>
          </w:tcPr>
          <w:p w14:paraId="64D4E1E9" w14:textId="77777777" w:rsidR="00325DAE" w:rsidRDefault="00000000">
            <w:pPr>
              <w:pStyle w:val="TableParagraph"/>
              <w:spacing w:before="275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I/P</w:t>
            </w:r>
          </w:p>
        </w:tc>
        <w:tc>
          <w:tcPr>
            <w:tcW w:w="1068" w:type="dxa"/>
          </w:tcPr>
          <w:p w14:paraId="55EB8E4C" w14:textId="77777777" w:rsidR="00325DAE" w:rsidRDefault="00325DAE">
            <w:pPr>
              <w:pStyle w:val="TableParagraph"/>
              <w:jc w:val="left"/>
            </w:pPr>
          </w:p>
        </w:tc>
        <w:tc>
          <w:tcPr>
            <w:tcW w:w="1080" w:type="dxa"/>
          </w:tcPr>
          <w:p w14:paraId="48BECD9B" w14:textId="77777777" w:rsidR="00325DAE" w:rsidRDefault="00000000">
            <w:pPr>
              <w:pStyle w:val="TableParagraph"/>
              <w:ind w:left="261" w:right="239" w:firstLine="38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LHS </w:t>
            </w:r>
            <w:r>
              <w:rPr>
                <w:b/>
                <w:spacing w:val="-2"/>
                <w:sz w:val="24"/>
              </w:rPr>
              <w:t>(O/P)</w:t>
            </w:r>
          </w:p>
        </w:tc>
        <w:tc>
          <w:tcPr>
            <w:tcW w:w="1693" w:type="dxa"/>
            <w:gridSpan w:val="2"/>
          </w:tcPr>
          <w:p w14:paraId="5AE27E89" w14:textId="77777777" w:rsidR="00325DAE" w:rsidRDefault="00325DAE">
            <w:pPr>
              <w:pStyle w:val="TableParagraph"/>
              <w:jc w:val="left"/>
            </w:pPr>
          </w:p>
        </w:tc>
        <w:tc>
          <w:tcPr>
            <w:tcW w:w="963" w:type="dxa"/>
          </w:tcPr>
          <w:p w14:paraId="3E1D35B2" w14:textId="77777777" w:rsidR="00325DAE" w:rsidRDefault="00000000">
            <w:pPr>
              <w:pStyle w:val="TableParagraph"/>
              <w:ind w:left="203" w:right="180" w:firstLine="33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RHS </w:t>
            </w:r>
            <w:r>
              <w:rPr>
                <w:b/>
                <w:spacing w:val="-2"/>
                <w:sz w:val="24"/>
              </w:rPr>
              <w:t>(O/P)</w:t>
            </w:r>
          </w:p>
        </w:tc>
      </w:tr>
      <w:tr w:rsidR="00325DAE" w14:paraId="6DA845B0" w14:textId="77777777">
        <w:trPr>
          <w:trHeight w:val="397"/>
        </w:trPr>
        <w:tc>
          <w:tcPr>
            <w:tcW w:w="992" w:type="dxa"/>
          </w:tcPr>
          <w:p w14:paraId="361095CE" w14:textId="77777777" w:rsidR="00325DAE" w:rsidRDefault="00000000">
            <w:pPr>
              <w:pStyle w:val="TableParagraph"/>
              <w:spacing w:line="275" w:lineRule="exact"/>
              <w:ind w:left="20" w:right="4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929" w:type="dxa"/>
          </w:tcPr>
          <w:p w14:paraId="354FC7C5" w14:textId="77777777" w:rsidR="00325DAE" w:rsidRDefault="00000000">
            <w:pPr>
              <w:pStyle w:val="TableParagraph"/>
              <w:spacing w:line="275" w:lineRule="exact"/>
              <w:ind w:left="25" w:right="8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068" w:type="dxa"/>
          </w:tcPr>
          <w:p w14:paraId="50AF9DE4" w14:textId="77777777" w:rsidR="00325DAE" w:rsidRDefault="00000000">
            <w:pPr>
              <w:pStyle w:val="TableParagraph"/>
              <w:spacing w:line="275" w:lineRule="exact"/>
              <w:ind w:left="16" w:right="4"/>
              <w:rPr>
                <w:sz w:val="24"/>
              </w:rPr>
            </w:pPr>
            <w:r>
              <w:rPr>
                <w:sz w:val="24"/>
              </w:rPr>
              <w:t>(A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B)</w:t>
            </w:r>
          </w:p>
        </w:tc>
        <w:tc>
          <w:tcPr>
            <w:tcW w:w="1080" w:type="dxa"/>
          </w:tcPr>
          <w:p w14:paraId="7C491F0C" w14:textId="77777777" w:rsidR="00325DAE" w:rsidRDefault="00000000">
            <w:pPr>
              <w:pStyle w:val="TableParagraph"/>
              <w:spacing w:line="275" w:lineRule="exact"/>
              <w:ind w:left="14" w:right="4"/>
              <w:rPr>
                <w:sz w:val="24"/>
              </w:rPr>
            </w:pPr>
            <w:r>
              <w:rPr>
                <w:sz w:val="24"/>
              </w:rPr>
              <w:t>(A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B)'</w:t>
            </w:r>
          </w:p>
        </w:tc>
        <w:tc>
          <w:tcPr>
            <w:tcW w:w="900" w:type="dxa"/>
          </w:tcPr>
          <w:p w14:paraId="1C390CCB" w14:textId="77777777" w:rsidR="00325DAE" w:rsidRDefault="00000000">
            <w:pPr>
              <w:pStyle w:val="TableParagraph"/>
              <w:spacing w:line="275" w:lineRule="exact"/>
              <w:ind w:left="15" w:right="4"/>
              <w:rPr>
                <w:sz w:val="24"/>
              </w:rPr>
            </w:pPr>
            <w:r>
              <w:rPr>
                <w:spacing w:val="-5"/>
                <w:sz w:val="24"/>
              </w:rPr>
              <w:t>A'</w:t>
            </w:r>
          </w:p>
        </w:tc>
        <w:tc>
          <w:tcPr>
            <w:tcW w:w="793" w:type="dxa"/>
          </w:tcPr>
          <w:p w14:paraId="53AC7DEB" w14:textId="77777777" w:rsidR="00325DAE" w:rsidRDefault="00000000">
            <w:pPr>
              <w:pStyle w:val="TableParagraph"/>
              <w:spacing w:line="275" w:lineRule="exact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B'</w:t>
            </w:r>
          </w:p>
        </w:tc>
        <w:tc>
          <w:tcPr>
            <w:tcW w:w="963" w:type="dxa"/>
          </w:tcPr>
          <w:p w14:paraId="1B6786BA" w14:textId="77777777" w:rsidR="00325DAE" w:rsidRDefault="00000000">
            <w:pPr>
              <w:pStyle w:val="TableParagraph"/>
              <w:spacing w:line="275" w:lineRule="exact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A'.B'</w:t>
            </w:r>
          </w:p>
        </w:tc>
      </w:tr>
      <w:tr w:rsidR="00325DAE" w14:paraId="1BCFB758" w14:textId="77777777">
        <w:trPr>
          <w:trHeight w:val="402"/>
        </w:trPr>
        <w:tc>
          <w:tcPr>
            <w:tcW w:w="992" w:type="dxa"/>
          </w:tcPr>
          <w:p w14:paraId="6B867303" w14:textId="77777777" w:rsidR="00325DAE" w:rsidRDefault="00000000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29" w:type="dxa"/>
          </w:tcPr>
          <w:p w14:paraId="1FF72085" w14:textId="77777777" w:rsidR="00325DAE" w:rsidRDefault="00000000">
            <w:pPr>
              <w:pStyle w:val="TableParagraph"/>
              <w:spacing w:before="1"/>
              <w:ind w:left="25" w:right="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68" w:type="dxa"/>
          </w:tcPr>
          <w:p w14:paraId="66A74D7B" w14:textId="77777777" w:rsidR="00325DAE" w:rsidRDefault="00000000">
            <w:pPr>
              <w:pStyle w:val="TableParagraph"/>
              <w:spacing w:before="1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80" w:type="dxa"/>
          </w:tcPr>
          <w:p w14:paraId="3B54463E" w14:textId="77777777" w:rsidR="00325DAE" w:rsidRDefault="00000000">
            <w:pPr>
              <w:pStyle w:val="TableParagraph"/>
              <w:spacing w:before="1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00" w:type="dxa"/>
          </w:tcPr>
          <w:p w14:paraId="2B179B35" w14:textId="77777777" w:rsidR="00325DAE" w:rsidRDefault="00000000">
            <w:pPr>
              <w:pStyle w:val="TableParagraph"/>
              <w:spacing w:before="1"/>
              <w:ind w:left="15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93" w:type="dxa"/>
          </w:tcPr>
          <w:p w14:paraId="43A9FC32" w14:textId="77777777" w:rsidR="00325DAE" w:rsidRDefault="00000000">
            <w:pPr>
              <w:pStyle w:val="TableParagraph"/>
              <w:spacing w:before="1"/>
              <w:ind w:left="16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3" w:type="dxa"/>
          </w:tcPr>
          <w:p w14:paraId="6B3CEFFD" w14:textId="77777777" w:rsidR="00325DAE" w:rsidRDefault="00000000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37846714" w14:textId="77777777">
        <w:trPr>
          <w:trHeight w:val="402"/>
        </w:trPr>
        <w:tc>
          <w:tcPr>
            <w:tcW w:w="992" w:type="dxa"/>
          </w:tcPr>
          <w:p w14:paraId="0AB97D52" w14:textId="77777777" w:rsidR="00325DAE" w:rsidRDefault="00000000">
            <w:pPr>
              <w:pStyle w:val="TableParagraph"/>
              <w:spacing w:line="275" w:lineRule="exact"/>
              <w:ind w:left="2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29" w:type="dxa"/>
          </w:tcPr>
          <w:p w14:paraId="090957CF" w14:textId="77777777" w:rsidR="00325DAE" w:rsidRDefault="00000000">
            <w:pPr>
              <w:pStyle w:val="TableParagraph"/>
              <w:spacing w:line="275" w:lineRule="exact"/>
              <w:ind w:left="25" w:righ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68" w:type="dxa"/>
          </w:tcPr>
          <w:p w14:paraId="467A4956" w14:textId="77777777" w:rsidR="00325DAE" w:rsidRDefault="00000000">
            <w:pPr>
              <w:pStyle w:val="TableParagraph"/>
              <w:spacing w:line="275" w:lineRule="exact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0" w:type="dxa"/>
          </w:tcPr>
          <w:p w14:paraId="5C5C375D" w14:textId="77777777" w:rsidR="00325DAE" w:rsidRDefault="00000000"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00" w:type="dxa"/>
          </w:tcPr>
          <w:p w14:paraId="58C4E3CB" w14:textId="77777777" w:rsidR="00325DAE" w:rsidRDefault="00000000">
            <w:pPr>
              <w:pStyle w:val="TableParagraph"/>
              <w:spacing w:line="275" w:lineRule="exact"/>
              <w:ind w:left="15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93" w:type="dxa"/>
          </w:tcPr>
          <w:p w14:paraId="1463CA00" w14:textId="77777777" w:rsidR="00325DAE" w:rsidRDefault="00000000">
            <w:pPr>
              <w:pStyle w:val="TableParagraph"/>
              <w:spacing w:line="275" w:lineRule="exact"/>
              <w:ind w:left="16" w:right="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63" w:type="dxa"/>
          </w:tcPr>
          <w:p w14:paraId="53492104" w14:textId="77777777" w:rsidR="00325DAE" w:rsidRDefault="00000000">
            <w:pPr>
              <w:pStyle w:val="TableParagraph"/>
              <w:spacing w:line="275" w:lineRule="exact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325DAE" w14:paraId="18F57F84" w14:textId="77777777">
        <w:trPr>
          <w:trHeight w:val="400"/>
        </w:trPr>
        <w:tc>
          <w:tcPr>
            <w:tcW w:w="992" w:type="dxa"/>
          </w:tcPr>
          <w:p w14:paraId="6D732ED3" w14:textId="77777777" w:rsidR="00325DAE" w:rsidRDefault="00000000">
            <w:pPr>
              <w:pStyle w:val="TableParagraph"/>
              <w:spacing w:line="275" w:lineRule="exact"/>
              <w:ind w:left="2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9" w:type="dxa"/>
          </w:tcPr>
          <w:p w14:paraId="76D83635" w14:textId="77777777" w:rsidR="00325DAE" w:rsidRDefault="00000000">
            <w:pPr>
              <w:pStyle w:val="TableParagraph"/>
              <w:spacing w:line="275" w:lineRule="exact"/>
              <w:ind w:left="25" w:right="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68" w:type="dxa"/>
          </w:tcPr>
          <w:p w14:paraId="5FA47C46" w14:textId="77777777" w:rsidR="00325DAE" w:rsidRDefault="00000000">
            <w:pPr>
              <w:pStyle w:val="TableParagraph"/>
              <w:spacing w:line="275" w:lineRule="exact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0" w:type="dxa"/>
          </w:tcPr>
          <w:p w14:paraId="44406E5C" w14:textId="77777777" w:rsidR="00325DAE" w:rsidRDefault="00000000"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00" w:type="dxa"/>
          </w:tcPr>
          <w:p w14:paraId="76D68C98" w14:textId="77777777" w:rsidR="00325DAE" w:rsidRDefault="00000000">
            <w:pPr>
              <w:pStyle w:val="TableParagraph"/>
              <w:spacing w:line="275" w:lineRule="exact"/>
              <w:ind w:left="15" w:right="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93" w:type="dxa"/>
          </w:tcPr>
          <w:p w14:paraId="1FDCA6DF" w14:textId="77777777" w:rsidR="00325DAE" w:rsidRDefault="00000000">
            <w:pPr>
              <w:pStyle w:val="TableParagraph"/>
              <w:spacing w:line="275" w:lineRule="exact"/>
              <w:ind w:left="16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3" w:type="dxa"/>
          </w:tcPr>
          <w:p w14:paraId="6EFA7208" w14:textId="77777777" w:rsidR="00325DAE" w:rsidRDefault="00000000">
            <w:pPr>
              <w:pStyle w:val="TableParagraph"/>
              <w:spacing w:line="275" w:lineRule="exact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325DAE" w14:paraId="4877A0E4" w14:textId="77777777">
        <w:trPr>
          <w:trHeight w:val="400"/>
        </w:trPr>
        <w:tc>
          <w:tcPr>
            <w:tcW w:w="992" w:type="dxa"/>
          </w:tcPr>
          <w:p w14:paraId="1D299FEE" w14:textId="77777777" w:rsidR="00325DAE" w:rsidRDefault="00000000">
            <w:pPr>
              <w:pStyle w:val="TableParagraph"/>
              <w:spacing w:line="275" w:lineRule="exact"/>
              <w:ind w:left="2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9" w:type="dxa"/>
          </w:tcPr>
          <w:p w14:paraId="60E9310B" w14:textId="77777777" w:rsidR="00325DAE" w:rsidRDefault="00000000">
            <w:pPr>
              <w:pStyle w:val="TableParagraph"/>
              <w:spacing w:line="275" w:lineRule="exact"/>
              <w:ind w:left="25" w:righ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68" w:type="dxa"/>
          </w:tcPr>
          <w:p w14:paraId="6D0B6D0D" w14:textId="77777777" w:rsidR="00325DAE" w:rsidRDefault="00000000">
            <w:pPr>
              <w:pStyle w:val="TableParagraph"/>
              <w:spacing w:line="275" w:lineRule="exact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0" w:type="dxa"/>
          </w:tcPr>
          <w:p w14:paraId="6A6387CD" w14:textId="77777777" w:rsidR="00325DAE" w:rsidRDefault="00000000"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00" w:type="dxa"/>
          </w:tcPr>
          <w:p w14:paraId="075DBBE3" w14:textId="77777777" w:rsidR="00325DAE" w:rsidRDefault="00000000">
            <w:pPr>
              <w:pStyle w:val="TableParagraph"/>
              <w:spacing w:line="275" w:lineRule="exact"/>
              <w:ind w:left="15" w:right="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93" w:type="dxa"/>
          </w:tcPr>
          <w:p w14:paraId="31FDA2F8" w14:textId="77777777" w:rsidR="00325DAE" w:rsidRDefault="00000000">
            <w:pPr>
              <w:pStyle w:val="TableParagraph"/>
              <w:spacing w:line="275" w:lineRule="exact"/>
              <w:ind w:left="16" w:right="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63" w:type="dxa"/>
          </w:tcPr>
          <w:p w14:paraId="6A61E413" w14:textId="77777777" w:rsidR="00325DAE" w:rsidRDefault="00000000">
            <w:pPr>
              <w:pStyle w:val="TableParagraph"/>
              <w:spacing w:line="275" w:lineRule="exact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 w14:paraId="30642B90" w14:textId="77777777" w:rsidR="00325DAE" w:rsidRDefault="00325DAE">
      <w:pPr>
        <w:pStyle w:val="BodyText"/>
        <w:spacing w:before="3"/>
        <w:rPr>
          <w:b/>
        </w:rPr>
      </w:pPr>
    </w:p>
    <w:p w14:paraId="642A2C68" w14:textId="77777777" w:rsidR="008A7F06" w:rsidRDefault="008A7F06">
      <w:pPr>
        <w:pStyle w:val="Heading1"/>
        <w:ind w:left="1075"/>
      </w:pPr>
    </w:p>
    <w:p w14:paraId="4C00DC9A" w14:textId="77777777" w:rsidR="008A7F06" w:rsidRDefault="008A7F06">
      <w:pPr>
        <w:pStyle w:val="Heading1"/>
        <w:ind w:left="1075"/>
      </w:pPr>
    </w:p>
    <w:p w14:paraId="0DE7F9E6" w14:textId="40F682B3" w:rsidR="00325DAE" w:rsidRDefault="00000000">
      <w:pPr>
        <w:pStyle w:val="Heading1"/>
        <w:ind w:left="1075"/>
      </w:pPr>
      <w:r>
        <w:t>LOGIC</w:t>
      </w:r>
      <w:r>
        <w:rPr>
          <w:spacing w:val="-1"/>
        </w:rPr>
        <w:t xml:space="preserve"> </w:t>
      </w:r>
      <w:r>
        <w:rPr>
          <w:spacing w:val="-2"/>
        </w:rPr>
        <w:t>DIAGRAM</w:t>
      </w:r>
    </w:p>
    <w:p w14:paraId="176AA414" w14:textId="77777777" w:rsidR="00325DAE" w:rsidRDefault="0000000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51658752" behindDoc="1" locked="0" layoutInCell="1" allowOverlap="1" wp14:anchorId="74A301E2" wp14:editId="2C8C3C34">
            <wp:simplePos x="0" y="0"/>
            <wp:positionH relativeFrom="page">
              <wp:posOffset>929005</wp:posOffset>
            </wp:positionH>
            <wp:positionV relativeFrom="paragraph">
              <wp:posOffset>122555</wp:posOffset>
            </wp:positionV>
            <wp:extent cx="5678170" cy="1157605"/>
            <wp:effectExtent l="0" t="0" r="17780" b="4445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313" cy="1157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F5F390" w14:textId="77777777" w:rsidR="008A7F06" w:rsidRDefault="008A7F06">
      <w:pPr>
        <w:pStyle w:val="Heading1"/>
        <w:spacing w:before="275"/>
        <w:ind w:left="1075"/>
      </w:pPr>
    </w:p>
    <w:p w14:paraId="45D7801D" w14:textId="77777777" w:rsidR="008240E5" w:rsidRDefault="008240E5">
      <w:pPr>
        <w:pStyle w:val="Heading1"/>
        <w:spacing w:before="275"/>
        <w:ind w:left="1075"/>
      </w:pPr>
    </w:p>
    <w:p w14:paraId="71255D98" w14:textId="20761450" w:rsidR="00325DAE" w:rsidRDefault="00000000">
      <w:pPr>
        <w:pStyle w:val="Heading1"/>
        <w:spacing w:before="275"/>
        <w:ind w:left="1075"/>
      </w:pPr>
      <w:r>
        <w:lastRenderedPageBreak/>
        <w:t>TRUTH</w:t>
      </w:r>
      <w:r>
        <w:rPr>
          <w:spacing w:val="-2"/>
        </w:rPr>
        <w:t xml:space="preserve"> TABLE</w:t>
      </w:r>
    </w:p>
    <w:p w14:paraId="41847140" w14:textId="77777777" w:rsidR="00325DAE" w:rsidRDefault="00325DAE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2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929"/>
        <w:gridCol w:w="960"/>
        <w:gridCol w:w="960"/>
        <w:gridCol w:w="986"/>
        <w:gridCol w:w="934"/>
        <w:gridCol w:w="960"/>
      </w:tblGrid>
      <w:tr w:rsidR="00325DAE" w14:paraId="25E6E572" w14:textId="77777777">
        <w:trPr>
          <w:trHeight w:val="765"/>
        </w:trPr>
        <w:tc>
          <w:tcPr>
            <w:tcW w:w="1921" w:type="dxa"/>
            <w:gridSpan w:val="2"/>
          </w:tcPr>
          <w:p w14:paraId="10F986C9" w14:textId="77777777" w:rsidR="00325DAE" w:rsidRDefault="00000000">
            <w:pPr>
              <w:pStyle w:val="TableParagraph"/>
              <w:spacing w:before="275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I/P</w:t>
            </w:r>
          </w:p>
        </w:tc>
        <w:tc>
          <w:tcPr>
            <w:tcW w:w="960" w:type="dxa"/>
          </w:tcPr>
          <w:p w14:paraId="4FB47B06" w14:textId="77777777" w:rsidR="00325DAE" w:rsidRDefault="00325DAE">
            <w:pPr>
              <w:pStyle w:val="TableParagraph"/>
              <w:jc w:val="left"/>
            </w:pPr>
          </w:p>
        </w:tc>
        <w:tc>
          <w:tcPr>
            <w:tcW w:w="960" w:type="dxa"/>
          </w:tcPr>
          <w:p w14:paraId="59E08340" w14:textId="77777777" w:rsidR="00325DAE" w:rsidRDefault="00000000">
            <w:pPr>
              <w:pStyle w:val="TableParagraph"/>
              <w:ind w:left="203" w:right="177" w:firstLine="38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LHS </w:t>
            </w:r>
            <w:r>
              <w:rPr>
                <w:b/>
                <w:spacing w:val="-2"/>
                <w:sz w:val="24"/>
              </w:rPr>
              <w:t>(O/P)</w:t>
            </w:r>
          </w:p>
        </w:tc>
        <w:tc>
          <w:tcPr>
            <w:tcW w:w="1920" w:type="dxa"/>
            <w:gridSpan w:val="2"/>
          </w:tcPr>
          <w:p w14:paraId="15180193" w14:textId="77777777" w:rsidR="00325DAE" w:rsidRDefault="00325DAE">
            <w:pPr>
              <w:pStyle w:val="TableParagraph"/>
              <w:jc w:val="left"/>
            </w:pPr>
          </w:p>
        </w:tc>
        <w:tc>
          <w:tcPr>
            <w:tcW w:w="960" w:type="dxa"/>
          </w:tcPr>
          <w:p w14:paraId="55011747" w14:textId="77777777" w:rsidR="00325DAE" w:rsidRDefault="00000000">
            <w:pPr>
              <w:pStyle w:val="TableParagraph"/>
              <w:ind w:left="206" w:right="174" w:firstLine="31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RHS </w:t>
            </w:r>
            <w:r>
              <w:rPr>
                <w:b/>
                <w:spacing w:val="-2"/>
                <w:sz w:val="24"/>
              </w:rPr>
              <w:t>(O/P)</w:t>
            </w:r>
          </w:p>
        </w:tc>
      </w:tr>
      <w:tr w:rsidR="00325DAE" w14:paraId="228EDCE3" w14:textId="77777777">
        <w:trPr>
          <w:trHeight w:val="400"/>
        </w:trPr>
        <w:tc>
          <w:tcPr>
            <w:tcW w:w="992" w:type="dxa"/>
          </w:tcPr>
          <w:p w14:paraId="25FD1A69" w14:textId="77777777" w:rsidR="00325DAE" w:rsidRDefault="00000000">
            <w:pPr>
              <w:pStyle w:val="TableParagraph"/>
              <w:spacing w:line="275" w:lineRule="exact"/>
              <w:ind w:left="20" w:right="13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929" w:type="dxa"/>
          </w:tcPr>
          <w:p w14:paraId="79EAF95F" w14:textId="77777777" w:rsidR="00325DAE" w:rsidRDefault="00000000">
            <w:pPr>
              <w:pStyle w:val="TableParagraph"/>
              <w:spacing w:line="275" w:lineRule="exact"/>
              <w:ind w:left="25" w:right="12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960" w:type="dxa"/>
          </w:tcPr>
          <w:p w14:paraId="466D9970" w14:textId="77777777" w:rsidR="00325DAE" w:rsidRDefault="00000000">
            <w:pPr>
              <w:pStyle w:val="TableParagraph"/>
              <w:spacing w:line="275" w:lineRule="exact"/>
              <w:ind w:left="25" w:right="14"/>
              <w:rPr>
                <w:sz w:val="24"/>
              </w:rPr>
            </w:pPr>
            <w:r>
              <w:rPr>
                <w:spacing w:val="-4"/>
                <w:sz w:val="24"/>
              </w:rPr>
              <w:t>(AB)</w:t>
            </w:r>
          </w:p>
        </w:tc>
        <w:tc>
          <w:tcPr>
            <w:tcW w:w="960" w:type="dxa"/>
          </w:tcPr>
          <w:p w14:paraId="75A43520" w14:textId="77777777" w:rsidR="00325DAE" w:rsidRDefault="00000000">
            <w:pPr>
              <w:pStyle w:val="TableParagraph"/>
              <w:spacing w:line="275" w:lineRule="exact"/>
              <w:ind w:left="25" w:right="14"/>
              <w:rPr>
                <w:sz w:val="24"/>
              </w:rPr>
            </w:pPr>
            <w:r>
              <w:rPr>
                <w:spacing w:val="-4"/>
                <w:sz w:val="24"/>
              </w:rPr>
              <w:t>(AB)'</w:t>
            </w:r>
          </w:p>
        </w:tc>
        <w:tc>
          <w:tcPr>
            <w:tcW w:w="986" w:type="dxa"/>
          </w:tcPr>
          <w:p w14:paraId="37970BDB" w14:textId="77777777" w:rsidR="00325DAE" w:rsidRDefault="00000000">
            <w:pPr>
              <w:pStyle w:val="TableParagraph"/>
              <w:spacing w:line="275" w:lineRule="exact"/>
              <w:ind w:left="17" w:right="1"/>
              <w:rPr>
                <w:sz w:val="24"/>
              </w:rPr>
            </w:pPr>
            <w:r>
              <w:rPr>
                <w:spacing w:val="-5"/>
                <w:sz w:val="24"/>
              </w:rPr>
              <w:t>A'</w:t>
            </w:r>
          </w:p>
        </w:tc>
        <w:tc>
          <w:tcPr>
            <w:tcW w:w="934" w:type="dxa"/>
          </w:tcPr>
          <w:p w14:paraId="38AE9485" w14:textId="77777777" w:rsidR="00325DAE" w:rsidRDefault="00000000">
            <w:pPr>
              <w:pStyle w:val="TableParagraph"/>
              <w:spacing w:line="275" w:lineRule="exact"/>
              <w:ind w:left="17" w:right="2"/>
              <w:rPr>
                <w:sz w:val="24"/>
              </w:rPr>
            </w:pPr>
            <w:r>
              <w:rPr>
                <w:spacing w:val="-5"/>
                <w:sz w:val="24"/>
              </w:rPr>
              <w:t>B'</w:t>
            </w:r>
          </w:p>
        </w:tc>
        <w:tc>
          <w:tcPr>
            <w:tcW w:w="960" w:type="dxa"/>
          </w:tcPr>
          <w:p w14:paraId="1C84827E" w14:textId="77777777" w:rsidR="00325DAE" w:rsidRDefault="00000000">
            <w:pPr>
              <w:pStyle w:val="TableParagraph"/>
              <w:spacing w:line="275" w:lineRule="exact"/>
              <w:ind w:left="25" w:right="4"/>
              <w:rPr>
                <w:sz w:val="24"/>
              </w:rPr>
            </w:pPr>
            <w:r>
              <w:rPr>
                <w:sz w:val="24"/>
              </w:rPr>
              <w:t>A'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B'</w:t>
            </w:r>
          </w:p>
        </w:tc>
      </w:tr>
      <w:tr w:rsidR="00325DAE" w14:paraId="48047AE1" w14:textId="77777777">
        <w:trPr>
          <w:trHeight w:val="400"/>
        </w:trPr>
        <w:tc>
          <w:tcPr>
            <w:tcW w:w="992" w:type="dxa"/>
          </w:tcPr>
          <w:p w14:paraId="5DBCC462" w14:textId="77777777" w:rsidR="00325DAE" w:rsidRDefault="00000000">
            <w:pPr>
              <w:pStyle w:val="TableParagraph"/>
              <w:spacing w:line="275" w:lineRule="exact"/>
              <w:ind w:left="20" w:right="1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29" w:type="dxa"/>
          </w:tcPr>
          <w:p w14:paraId="2DC6CE3A" w14:textId="77777777" w:rsidR="00325DAE" w:rsidRDefault="00000000">
            <w:pPr>
              <w:pStyle w:val="TableParagraph"/>
              <w:spacing w:line="275" w:lineRule="exact"/>
              <w:ind w:left="25" w:right="1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60" w:type="dxa"/>
          </w:tcPr>
          <w:p w14:paraId="3EE24CC1" w14:textId="77777777" w:rsidR="00325DAE" w:rsidRDefault="00000000">
            <w:pPr>
              <w:pStyle w:val="TableParagraph"/>
              <w:spacing w:line="275" w:lineRule="exact"/>
              <w:ind w:left="25" w:right="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60" w:type="dxa"/>
          </w:tcPr>
          <w:p w14:paraId="0AA75F1C" w14:textId="77777777" w:rsidR="00325DAE" w:rsidRDefault="00000000">
            <w:pPr>
              <w:pStyle w:val="TableParagraph"/>
              <w:spacing w:line="275" w:lineRule="exact"/>
              <w:ind w:left="25" w:righ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 w14:paraId="51F8643A" w14:textId="77777777" w:rsidR="00325DAE" w:rsidRDefault="00000000">
            <w:pPr>
              <w:pStyle w:val="TableParagraph"/>
              <w:spacing w:line="275" w:lineRule="exact"/>
              <w:ind w:left="1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34" w:type="dxa"/>
          </w:tcPr>
          <w:p w14:paraId="4129E19B" w14:textId="77777777" w:rsidR="00325DAE" w:rsidRDefault="00000000">
            <w:pPr>
              <w:pStyle w:val="TableParagraph"/>
              <w:spacing w:line="275" w:lineRule="exact"/>
              <w:ind w:left="1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0" w:type="dxa"/>
          </w:tcPr>
          <w:p w14:paraId="7EC0DDA8" w14:textId="77777777" w:rsidR="00325DAE" w:rsidRDefault="00000000">
            <w:pPr>
              <w:pStyle w:val="TableParagraph"/>
              <w:spacing w:line="275" w:lineRule="exact"/>
              <w:ind w:left="2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0D07148D" w14:textId="77777777">
        <w:trPr>
          <w:trHeight w:val="402"/>
        </w:trPr>
        <w:tc>
          <w:tcPr>
            <w:tcW w:w="992" w:type="dxa"/>
          </w:tcPr>
          <w:p w14:paraId="6EEAE586" w14:textId="77777777" w:rsidR="00325DAE" w:rsidRDefault="00000000">
            <w:pPr>
              <w:pStyle w:val="TableParagraph"/>
              <w:spacing w:before="1"/>
              <w:ind w:left="20" w:right="1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29" w:type="dxa"/>
          </w:tcPr>
          <w:p w14:paraId="44743313" w14:textId="77777777" w:rsidR="00325DAE" w:rsidRDefault="00000000">
            <w:pPr>
              <w:pStyle w:val="TableParagraph"/>
              <w:spacing w:before="1"/>
              <w:ind w:left="25" w:righ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0" w:type="dxa"/>
          </w:tcPr>
          <w:p w14:paraId="38D8413C" w14:textId="77777777" w:rsidR="00325DAE" w:rsidRDefault="00000000">
            <w:pPr>
              <w:pStyle w:val="TableParagraph"/>
              <w:spacing w:before="1"/>
              <w:ind w:left="25" w:right="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60" w:type="dxa"/>
          </w:tcPr>
          <w:p w14:paraId="5B4B72C3" w14:textId="77777777" w:rsidR="00325DAE" w:rsidRDefault="00000000">
            <w:pPr>
              <w:pStyle w:val="TableParagraph"/>
              <w:spacing w:before="1"/>
              <w:ind w:left="25" w:righ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 w14:paraId="787E861E" w14:textId="77777777" w:rsidR="00325DAE" w:rsidRDefault="00000000">
            <w:pPr>
              <w:pStyle w:val="TableParagraph"/>
              <w:spacing w:before="1"/>
              <w:ind w:left="1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34" w:type="dxa"/>
          </w:tcPr>
          <w:p w14:paraId="28EC2097" w14:textId="77777777" w:rsidR="00325DAE" w:rsidRDefault="00000000">
            <w:pPr>
              <w:pStyle w:val="TableParagraph"/>
              <w:spacing w:before="1"/>
              <w:ind w:left="1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60" w:type="dxa"/>
          </w:tcPr>
          <w:p w14:paraId="05AB05B8" w14:textId="77777777" w:rsidR="00325DAE" w:rsidRDefault="00000000">
            <w:pPr>
              <w:pStyle w:val="TableParagraph"/>
              <w:spacing w:before="1"/>
              <w:ind w:left="2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0D88D25E" w14:textId="77777777">
        <w:trPr>
          <w:trHeight w:val="400"/>
        </w:trPr>
        <w:tc>
          <w:tcPr>
            <w:tcW w:w="992" w:type="dxa"/>
          </w:tcPr>
          <w:p w14:paraId="63AC1B3E" w14:textId="77777777" w:rsidR="00325DAE" w:rsidRDefault="00000000">
            <w:pPr>
              <w:pStyle w:val="TableParagraph"/>
              <w:spacing w:line="275" w:lineRule="exact"/>
              <w:ind w:left="20" w:righ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9" w:type="dxa"/>
          </w:tcPr>
          <w:p w14:paraId="5C9E184D" w14:textId="77777777" w:rsidR="00325DAE" w:rsidRDefault="00000000">
            <w:pPr>
              <w:pStyle w:val="TableParagraph"/>
              <w:spacing w:line="275" w:lineRule="exact"/>
              <w:ind w:left="25" w:right="1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60" w:type="dxa"/>
          </w:tcPr>
          <w:p w14:paraId="381728B3" w14:textId="77777777" w:rsidR="00325DAE" w:rsidRDefault="00000000">
            <w:pPr>
              <w:pStyle w:val="TableParagraph"/>
              <w:spacing w:line="275" w:lineRule="exact"/>
              <w:ind w:left="25" w:right="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60" w:type="dxa"/>
          </w:tcPr>
          <w:p w14:paraId="6B8135FD" w14:textId="77777777" w:rsidR="00325DAE" w:rsidRDefault="00000000">
            <w:pPr>
              <w:pStyle w:val="TableParagraph"/>
              <w:spacing w:line="275" w:lineRule="exact"/>
              <w:ind w:left="25" w:righ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 w14:paraId="57011861" w14:textId="77777777" w:rsidR="00325DAE" w:rsidRDefault="00000000">
            <w:pPr>
              <w:pStyle w:val="TableParagraph"/>
              <w:spacing w:line="275" w:lineRule="exact"/>
              <w:ind w:left="1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34" w:type="dxa"/>
          </w:tcPr>
          <w:p w14:paraId="6011299D" w14:textId="77777777" w:rsidR="00325DAE" w:rsidRDefault="00000000">
            <w:pPr>
              <w:pStyle w:val="TableParagraph"/>
              <w:spacing w:line="275" w:lineRule="exact"/>
              <w:ind w:left="1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0" w:type="dxa"/>
          </w:tcPr>
          <w:p w14:paraId="0D7646DA" w14:textId="77777777" w:rsidR="00325DAE" w:rsidRDefault="00000000">
            <w:pPr>
              <w:pStyle w:val="TableParagraph"/>
              <w:spacing w:line="275" w:lineRule="exact"/>
              <w:ind w:left="2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1524D53C" w14:textId="77777777">
        <w:trPr>
          <w:trHeight w:val="402"/>
        </w:trPr>
        <w:tc>
          <w:tcPr>
            <w:tcW w:w="992" w:type="dxa"/>
          </w:tcPr>
          <w:p w14:paraId="54FB2A54" w14:textId="77777777" w:rsidR="00325DAE" w:rsidRDefault="00000000">
            <w:pPr>
              <w:pStyle w:val="TableParagraph"/>
              <w:spacing w:line="275" w:lineRule="exact"/>
              <w:ind w:left="20" w:righ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9" w:type="dxa"/>
          </w:tcPr>
          <w:p w14:paraId="4293AB9C" w14:textId="77777777" w:rsidR="00325DAE" w:rsidRDefault="00000000">
            <w:pPr>
              <w:pStyle w:val="TableParagraph"/>
              <w:spacing w:line="275" w:lineRule="exact"/>
              <w:ind w:left="25" w:righ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0" w:type="dxa"/>
          </w:tcPr>
          <w:p w14:paraId="362B6A5F" w14:textId="77777777" w:rsidR="00325DAE" w:rsidRDefault="00000000">
            <w:pPr>
              <w:pStyle w:val="TableParagraph"/>
              <w:spacing w:line="275" w:lineRule="exact"/>
              <w:ind w:left="25" w:right="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0" w:type="dxa"/>
          </w:tcPr>
          <w:p w14:paraId="3A9C8B2A" w14:textId="77777777" w:rsidR="00325DAE" w:rsidRDefault="00000000">
            <w:pPr>
              <w:pStyle w:val="TableParagraph"/>
              <w:spacing w:line="275" w:lineRule="exact"/>
              <w:ind w:left="25" w:right="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86" w:type="dxa"/>
          </w:tcPr>
          <w:p w14:paraId="22939D21" w14:textId="77777777" w:rsidR="00325DAE" w:rsidRDefault="00000000">
            <w:pPr>
              <w:pStyle w:val="TableParagraph"/>
              <w:spacing w:line="275" w:lineRule="exact"/>
              <w:ind w:left="1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34" w:type="dxa"/>
          </w:tcPr>
          <w:p w14:paraId="13FFD0C9" w14:textId="77777777" w:rsidR="00325DAE" w:rsidRDefault="00000000">
            <w:pPr>
              <w:pStyle w:val="TableParagraph"/>
              <w:spacing w:line="275" w:lineRule="exact"/>
              <w:ind w:left="1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60" w:type="dxa"/>
          </w:tcPr>
          <w:p w14:paraId="57F961AC" w14:textId="77777777" w:rsidR="00325DAE" w:rsidRDefault="00000000">
            <w:pPr>
              <w:pStyle w:val="TableParagraph"/>
              <w:spacing w:line="275" w:lineRule="exact"/>
              <w:ind w:left="2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 w14:paraId="411518CB" w14:textId="77777777" w:rsidR="00325DAE" w:rsidRDefault="00325DAE">
      <w:pPr>
        <w:pStyle w:val="BodyText"/>
        <w:rPr>
          <w:b/>
        </w:rPr>
      </w:pPr>
    </w:p>
    <w:p w14:paraId="6164EDD9" w14:textId="77777777" w:rsidR="00325DAE" w:rsidRDefault="00325DAE">
      <w:pPr>
        <w:pStyle w:val="BodyText"/>
        <w:spacing w:before="2"/>
        <w:rPr>
          <w:b/>
        </w:rPr>
      </w:pPr>
    </w:p>
    <w:p w14:paraId="78059052" w14:textId="77777777" w:rsidR="00325DAE" w:rsidRDefault="00000000">
      <w:pPr>
        <w:pStyle w:val="Heading1"/>
        <w:ind w:left="1075"/>
      </w:pPr>
      <w:r>
        <w:t>LOGIC</w:t>
      </w:r>
      <w:r>
        <w:rPr>
          <w:spacing w:val="-1"/>
        </w:rPr>
        <w:t xml:space="preserve"> </w:t>
      </w:r>
      <w:r>
        <w:rPr>
          <w:spacing w:val="-2"/>
        </w:rPr>
        <w:t>DIAGRAM</w:t>
      </w:r>
    </w:p>
    <w:p w14:paraId="087E889D" w14:textId="77777777" w:rsidR="00325DAE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251659776" behindDoc="1" locked="0" layoutInCell="1" allowOverlap="1" wp14:anchorId="1AEE6F89" wp14:editId="483989AD">
            <wp:simplePos x="0" y="0"/>
            <wp:positionH relativeFrom="page">
              <wp:posOffset>914400</wp:posOffset>
            </wp:positionH>
            <wp:positionV relativeFrom="paragraph">
              <wp:posOffset>133985</wp:posOffset>
            </wp:positionV>
            <wp:extent cx="5654675" cy="1270000"/>
            <wp:effectExtent l="0" t="0" r="3175" b="6350"/>
            <wp:wrapTopAndBottom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744" cy="1269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4B9505" w14:textId="77777777" w:rsidR="00325DAE" w:rsidRDefault="00325DAE">
      <w:pPr>
        <w:pStyle w:val="BodyText"/>
        <w:rPr>
          <w:b/>
          <w:sz w:val="16"/>
        </w:rPr>
      </w:pPr>
    </w:p>
    <w:p w14:paraId="328DD3E0" w14:textId="77777777" w:rsidR="008A7F06" w:rsidRDefault="008A7F06" w:rsidP="008A7F06">
      <w:pPr>
        <w:pStyle w:val="Heading1"/>
        <w:spacing w:before="1"/>
        <w:ind w:left="681"/>
      </w:pPr>
      <w:r>
        <w:rPr>
          <w:spacing w:val="-2"/>
        </w:rPr>
        <w:t>PROCEDURE:</w:t>
      </w:r>
    </w:p>
    <w:p w14:paraId="0605F5E5" w14:textId="77777777" w:rsidR="008A7F06" w:rsidRDefault="008A7F06" w:rsidP="008A7F06">
      <w:pPr>
        <w:pStyle w:val="ListParagraph"/>
        <w:numPr>
          <w:ilvl w:val="1"/>
          <w:numId w:val="6"/>
        </w:numPr>
        <w:tabs>
          <w:tab w:val="left" w:pos="2275"/>
        </w:tabs>
        <w:ind w:hanging="295"/>
        <w:rPr>
          <w:sz w:val="24"/>
        </w:rPr>
      </w:pPr>
      <w:r>
        <w:rPr>
          <w:sz w:val="24"/>
        </w:rPr>
        <w:t>Obtain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2"/>
          <w:sz w:val="24"/>
        </w:rPr>
        <w:t xml:space="preserve"> </w:t>
      </w:r>
      <w:r>
        <w:rPr>
          <w:sz w:val="24"/>
        </w:rPr>
        <w:t>IC</w:t>
      </w:r>
      <w:r>
        <w:rPr>
          <w:spacing w:val="-1"/>
          <w:sz w:val="24"/>
        </w:rPr>
        <w:t xml:space="preserve"> </w:t>
      </w:r>
      <w:r>
        <w:rPr>
          <w:sz w:val="24"/>
        </w:rPr>
        <w:t>along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Digital</w:t>
      </w:r>
      <w:r>
        <w:rPr>
          <w:spacing w:val="-1"/>
          <w:sz w:val="24"/>
        </w:rPr>
        <w:t xml:space="preserve"> </w:t>
      </w:r>
      <w:r>
        <w:rPr>
          <w:sz w:val="24"/>
        </w:rPr>
        <w:t>trainer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kit.</w:t>
      </w:r>
    </w:p>
    <w:p w14:paraId="2DB70A8A" w14:textId="77777777" w:rsidR="008A7F06" w:rsidRDefault="008A7F06" w:rsidP="008A7F06">
      <w:pPr>
        <w:pStyle w:val="ListParagraph"/>
        <w:numPr>
          <w:ilvl w:val="1"/>
          <w:numId w:val="6"/>
        </w:numPr>
        <w:tabs>
          <w:tab w:val="left" w:pos="2275"/>
        </w:tabs>
        <w:ind w:hanging="295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zero</w:t>
      </w:r>
      <w:r>
        <w:rPr>
          <w:spacing w:val="-1"/>
          <w:sz w:val="24"/>
        </w:rPr>
        <w:t xml:space="preserve"> </w:t>
      </w:r>
      <w:r>
        <w:rPr>
          <w:sz w:val="24"/>
        </w:rPr>
        <w:t>volts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GND</w:t>
      </w:r>
      <w:r>
        <w:rPr>
          <w:spacing w:val="-2"/>
          <w:sz w:val="24"/>
        </w:rPr>
        <w:t xml:space="preserve"> </w:t>
      </w:r>
      <w:r>
        <w:rPr>
          <w:sz w:val="24"/>
        </w:rPr>
        <w:t>pin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+5</w:t>
      </w:r>
      <w:r>
        <w:rPr>
          <w:spacing w:val="-1"/>
          <w:sz w:val="24"/>
        </w:rPr>
        <w:t xml:space="preserve"> </w:t>
      </w:r>
      <w:r>
        <w:rPr>
          <w:sz w:val="24"/>
        </w:rPr>
        <w:t>volts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Vcc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.</w:t>
      </w:r>
    </w:p>
    <w:p w14:paraId="621C1A63" w14:textId="77777777" w:rsidR="008A7F06" w:rsidRDefault="008A7F06" w:rsidP="008A7F06">
      <w:pPr>
        <w:pStyle w:val="ListParagraph"/>
        <w:numPr>
          <w:ilvl w:val="1"/>
          <w:numId w:val="6"/>
        </w:numPr>
        <w:tabs>
          <w:tab w:val="left" w:pos="2275"/>
        </w:tabs>
        <w:ind w:hanging="295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inputs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respective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pins.</w:t>
      </w:r>
    </w:p>
    <w:p w14:paraId="6B2D2207" w14:textId="77777777" w:rsidR="008A7F06" w:rsidRDefault="008A7F06" w:rsidP="008A7F06">
      <w:pPr>
        <w:pStyle w:val="ListParagraph"/>
        <w:numPr>
          <w:ilvl w:val="1"/>
          <w:numId w:val="6"/>
        </w:numPr>
        <w:tabs>
          <w:tab w:val="left" w:pos="2275"/>
        </w:tabs>
        <w:ind w:hanging="295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 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truth </w:t>
      </w:r>
      <w:r>
        <w:rPr>
          <w:spacing w:val="-2"/>
          <w:sz w:val="24"/>
        </w:rPr>
        <w:t>table.</w:t>
      </w:r>
    </w:p>
    <w:p w14:paraId="63A0E48A" w14:textId="77777777" w:rsidR="00325DAE" w:rsidRDefault="00325DAE">
      <w:pPr>
        <w:pStyle w:val="BodyText"/>
        <w:rPr>
          <w:b/>
          <w:sz w:val="16"/>
        </w:rPr>
      </w:pPr>
    </w:p>
    <w:p w14:paraId="2E6C6890" w14:textId="77777777" w:rsidR="00325DAE" w:rsidRDefault="00325DAE">
      <w:pPr>
        <w:pStyle w:val="BodyText"/>
        <w:rPr>
          <w:b/>
          <w:sz w:val="16"/>
        </w:rPr>
      </w:pPr>
    </w:p>
    <w:p w14:paraId="0FF41B68" w14:textId="77777777" w:rsidR="00325DAE" w:rsidRDefault="00325DAE">
      <w:pPr>
        <w:pStyle w:val="BodyText"/>
        <w:rPr>
          <w:b/>
          <w:sz w:val="16"/>
        </w:rPr>
      </w:pPr>
    </w:p>
    <w:p w14:paraId="22CC1603" w14:textId="77777777" w:rsidR="00325DAE" w:rsidRDefault="00000000">
      <w:pPr>
        <w:pStyle w:val="Heading1"/>
        <w:spacing w:line="274" w:lineRule="exact"/>
      </w:pPr>
      <w:r>
        <w:rPr>
          <w:spacing w:val="-2"/>
        </w:rPr>
        <w:t>RESULT:</w:t>
      </w:r>
    </w:p>
    <w:p w14:paraId="0A753188" w14:textId="77777777" w:rsidR="00325DAE" w:rsidRDefault="00000000">
      <w:pPr>
        <w:pStyle w:val="BodyText"/>
        <w:spacing w:line="274" w:lineRule="exact"/>
        <w:ind w:left="2275"/>
      </w:pPr>
      <w:r>
        <w:t>Thus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stated</w:t>
      </w:r>
      <w:r>
        <w:rPr>
          <w:spacing w:val="-9"/>
        </w:rPr>
        <w:t xml:space="preserve"> </w:t>
      </w:r>
      <w:r>
        <w:t>Demorgan’s</w:t>
      </w:r>
      <w:r>
        <w:rPr>
          <w:spacing w:val="-5"/>
        </w:rPr>
        <w:t xml:space="preserve"> </w:t>
      </w:r>
      <w:r>
        <w:t>Theorem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verified</w:t>
      </w:r>
      <w:r>
        <w:rPr>
          <w:spacing w:val="-8"/>
        </w:rPr>
        <w:t xml:space="preserve"> </w:t>
      </w:r>
      <w:r>
        <w:rPr>
          <w:spacing w:val="-10"/>
        </w:rPr>
        <w:t>.</w:t>
      </w:r>
    </w:p>
    <w:p w14:paraId="4CF9E9F9" w14:textId="77777777" w:rsidR="00325DAE" w:rsidRDefault="00325DAE">
      <w:pPr>
        <w:pStyle w:val="BodyText"/>
        <w:rPr>
          <w:b/>
          <w:sz w:val="16"/>
        </w:rPr>
        <w:sectPr w:rsidR="00325DAE">
          <w:pgSz w:w="11900" w:h="16850"/>
          <w:pgMar w:top="1240" w:right="425" w:bottom="1740" w:left="425" w:header="0" w:footer="1529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A91DECF" w14:textId="77777777" w:rsidR="00325DAE" w:rsidRDefault="00000000">
      <w:pPr>
        <w:pStyle w:val="Heading1"/>
        <w:tabs>
          <w:tab w:val="left" w:pos="709"/>
        </w:tabs>
        <w:ind w:left="0" w:right="268"/>
        <w:jc w:val="center"/>
      </w:pPr>
      <w:r>
        <w:lastRenderedPageBreak/>
        <w:t>Ex.No.-3</w:t>
      </w:r>
      <w:r>
        <w:tab/>
        <w:t>IMPLEMENTATION OF BINARY TO GRAY CODE CONVERTER</w:t>
      </w:r>
    </w:p>
    <w:p w14:paraId="391D6D83" w14:textId="77777777" w:rsidR="00325DAE" w:rsidRDefault="00000000">
      <w:pPr>
        <w:pStyle w:val="Heading1"/>
        <w:tabs>
          <w:tab w:val="left" w:pos="709"/>
        </w:tabs>
        <w:ind w:left="0" w:right="268"/>
        <w:rPr>
          <w:b w:val="0"/>
          <w:bCs w:val="0"/>
        </w:rPr>
      </w:pP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>Date:</w:t>
      </w:r>
    </w:p>
    <w:p w14:paraId="38FF0AEA" w14:textId="77777777" w:rsidR="00325DAE" w:rsidRDefault="00000000">
      <w:pPr>
        <w:pStyle w:val="Heading1"/>
        <w:tabs>
          <w:tab w:val="left" w:pos="709"/>
        </w:tabs>
        <w:ind w:left="0" w:right="268"/>
        <w:rPr>
          <w:b w:val="0"/>
          <w:bCs w:val="0"/>
        </w:rPr>
      </w:pPr>
      <w:r>
        <w:rPr>
          <w:b w:val="0"/>
          <w:bCs w:val="0"/>
        </w:rPr>
        <w:tab/>
      </w:r>
      <w:r>
        <w:t>AIM:</w:t>
      </w:r>
    </w:p>
    <w:p w14:paraId="16ECC800" w14:textId="36EB9A8C" w:rsidR="00325DAE" w:rsidRDefault="00103E9C">
      <w:pPr>
        <w:widowControl/>
        <w:spacing w:before="280" w:after="280"/>
        <w:ind w:left="709" w:right="26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To design and implement a </w:t>
      </w:r>
      <w:r>
        <w:rPr>
          <w:b/>
          <w:bCs/>
          <w:color w:val="000000"/>
          <w:sz w:val="24"/>
          <w:szCs w:val="24"/>
        </w:rPr>
        <w:t>4-bit Binary to Gray Code Converter using ICs</w:t>
      </w:r>
      <w:r>
        <w:rPr>
          <w:color w:val="000000"/>
          <w:sz w:val="24"/>
          <w:szCs w:val="24"/>
        </w:rPr>
        <w:t xml:space="preserve"> on a Digital trainer kit and verify its operation experimentally.</w:t>
      </w:r>
    </w:p>
    <w:p w14:paraId="5DFC2E02" w14:textId="77777777" w:rsidR="00325DAE" w:rsidRDefault="00000000">
      <w:pPr>
        <w:pStyle w:val="Heading1"/>
        <w:spacing w:before="89"/>
      </w:pPr>
      <w:r>
        <w:t>APPARATUS</w:t>
      </w:r>
      <w:r>
        <w:rPr>
          <w:spacing w:val="-11"/>
        </w:rPr>
        <w:t xml:space="preserve"> </w:t>
      </w:r>
      <w:r>
        <w:rPr>
          <w:spacing w:val="-2"/>
        </w:rPr>
        <w:t>REQUIRED:</w:t>
      </w:r>
    </w:p>
    <w:p w14:paraId="2E7DEE2D" w14:textId="77777777" w:rsidR="00325DAE" w:rsidRDefault="00325DAE">
      <w:pPr>
        <w:pStyle w:val="BodyText"/>
        <w:spacing w:before="49"/>
        <w:rPr>
          <w:b/>
          <w:sz w:val="20"/>
        </w:rPr>
      </w:pPr>
    </w:p>
    <w:tbl>
      <w:tblPr>
        <w:tblW w:w="0" w:type="auto"/>
        <w:tblInd w:w="21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3195"/>
        <w:gridCol w:w="2552"/>
        <w:gridCol w:w="994"/>
      </w:tblGrid>
      <w:tr w:rsidR="00325DAE" w14:paraId="07490E43" w14:textId="77777777">
        <w:trPr>
          <w:trHeight w:val="318"/>
        </w:trPr>
        <w:tc>
          <w:tcPr>
            <w:tcW w:w="1126" w:type="dxa"/>
            <w:tcBorders>
              <w:bottom w:val="single" w:sz="4" w:space="0" w:color="000000"/>
            </w:tcBorders>
          </w:tcPr>
          <w:p w14:paraId="3026F9F5" w14:textId="77777777" w:rsidR="00325DAE" w:rsidRDefault="00000000">
            <w:pPr>
              <w:pStyle w:val="TableParagraph"/>
              <w:spacing w:before="1"/>
              <w:ind w:left="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SL.NO.</w:t>
            </w:r>
          </w:p>
        </w:tc>
        <w:tc>
          <w:tcPr>
            <w:tcW w:w="3195" w:type="dxa"/>
            <w:tcBorders>
              <w:bottom w:val="single" w:sz="4" w:space="0" w:color="000000"/>
            </w:tcBorders>
          </w:tcPr>
          <w:p w14:paraId="624FFC07" w14:textId="77777777" w:rsidR="00325DAE" w:rsidRDefault="00000000">
            <w:pPr>
              <w:pStyle w:val="TableParagraph"/>
              <w:spacing w:before="1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</w:tcPr>
          <w:p w14:paraId="31847215" w14:textId="77777777" w:rsidR="00325DAE" w:rsidRDefault="00000000">
            <w:pPr>
              <w:pStyle w:val="TableParagraph"/>
              <w:spacing w:before="1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41196BCA" w14:textId="77777777" w:rsidR="00325DAE" w:rsidRDefault="00000000">
            <w:pPr>
              <w:pStyle w:val="TableParagraph"/>
              <w:spacing w:before="1"/>
              <w:ind w:left="1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QTY</w:t>
            </w:r>
          </w:p>
        </w:tc>
      </w:tr>
      <w:tr w:rsidR="00325DAE" w14:paraId="7FDB19D3" w14:textId="77777777">
        <w:trPr>
          <w:trHeight w:val="316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C6B5" w14:textId="77777777" w:rsidR="00325DAE" w:rsidRDefault="00000000">
            <w:pPr>
              <w:pStyle w:val="TableParagraph"/>
              <w:spacing w:line="270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7C13A" w14:textId="77777777" w:rsidR="00325DAE" w:rsidRDefault="00000000">
            <w:pPr>
              <w:pStyle w:val="TableParagraph"/>
              <w:spacing w:line="270" w:lineRule="exact"/>
              <w:ind w:left="36" w:right="5"/>
              <w:rPr>
                <w:sz w:val="24"/>
              </w:rPr>
            </w:pPr>
            <w:r>
              <w:rPr>
                <w:sz w:val="24"/>
              </w:rPr>
              <w:t>X-OR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GATE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CC61A" w14:textId="77777777" w:rsidR="00325DAE" w:rsidRDefault="00000000">
            <w:pPr>
              <w:pStyle w:val="TableParagraph"/>
              <w:spacing w:line="270" w:lineRule="exact"/>
              <w:ind w:left="33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7486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D333" w14:textId="77777777" w:rsidR="00325DAE" w:rsidRDefault="00000000">
            <w:pPr>
              <w:pStyle w:val="TableParagraph"/>
              <w:spacing w:line="270" w:lineRule="exact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610E556F" w14:textId="77777777">
        <w:trPr>
          <w:trHeight w:val="31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AACBD" w14:textId="77777777" w:rsidR="00325DAE" w:rsidRDefault="00000000">
            <w:pPr>
              <w:pStyle w:val="TableParagraph"/>
              <w:spacing w:line="270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19684" w14:textId="77777777" w:rsidR="00325DAE" w:rsidRDefault="00000000">
            <w:pPr>
              <w:pStyle w:val="TableParagraph"/>
              <w:spacing w:line="270" w:lineRule="exact"/>
              <w:ind w:left="36" w:right="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GATE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82736" w14:textId="77777777" w:rsidR="00325DAE" w:rsidRDefault="00000000">
            <w:pPr>
              <w:pStyle w:val="TableParagraph"/>
              <w:spacing w:line="270" w:lineRule="exact"/>
              <w:ind w:left="33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7404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5139D" w14:textId="77777777" w:rsidR="00325DAE" w:rsidRDefault="00000000">
            <w:pPr>
              <w:pStyle w:val="TableParagraph"/>
              <w:spacing w:line="270" w:lineRule="exact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7B772160" w14:textId="77777777">
        <w:trPr>
          <w:trHeight w:val="316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076A3" w14:textId="77777777" w:rsidR="00325DAE" w:rsidRDefault="00000000">
            <w:pPr>
              <w:pStyle w:val="TableParagraph"/>
              <w:spacing w:line="270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439F6" w14:textId="77777777" w:rsidR="00325DAE" w:rsidRDefault="00000000">
            <w:pPr>
              <w:pStyle w:val="TableParagraph"/>
              <w:spacing w:line="270" w:lineRule="exact"/>
              <w:ind w:left="36" w:right="6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TRAINER</w:t>
            </w:r>
            <w:r>
              <w:rPr>
                <w:spacing w:val="-5"/>
                <w:sz w:val="24"/>
              </w:rPr>
              <w:t xml:space="preserve"> KIT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057D3" w14:textId="77777777" w:rsidR="00325DAE" w:rsidRDefault="00000000">
            <w:pPr>
              <w:pStyle w:val="TableParagraph"/>
              <w:spacing w:line="270" w:lineRule="exact"/>
              <w:ind w:left="38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6221A" w14:textId="77777777" w:rsidR="00325DAE" w:rsidRDefault="00000000">
            <w:pPr>
              <w:pStyle w:val="TableParagraph"/>
              <w:spacing w:line="270" w:lineRule="exact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6B8AD3F6" w14:textId="77777777">
        <w:trPr>
          <w:trHeight w:val="31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493A" w14:textId="77777777" w:rsidR="00325DAE" w:rsidRDefault="00000000">
            <w:pPr>
              <w:pStyle w:val="TableParagraph"/>
              <w:spacing w:line="270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DF889" w14:textId="77777777" w:rsidR="00325DAE" w:rsidRDefault="00000000">
            <w:pPr>
              <w:pStyle w:val="TableParagraph"/>
              <w:spacing w:line="270" w:lineRule="exact"/>
              <w:ind w:left="36" w:right="5"/>
              <w:rPr>
                <w:sz w:val="24"/>
              </w:rPr>
            </w:pPr>
            <w:r>
              <w:rPr>
                <w:sz w:val="24"/>
              </w:rPr>
              <w:t>CONNECTING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WIRES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457AA" w14:textId="77777777" w:rsidR="00325DAE" w:rsidRDefault="00000000">
            <w:pPr>
              <w:pStyle w:val="TableParagraph"/>
              <w:spacing w:line="270" w:lineRule="exact"/>
              <w:ind w:left="38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401EE" w14:textId="77777777" w:rsidR="00325DAE" w:rsidRDefault="00000000">
            <w:pPr>
              <w:pStyle w:val="TableParagraph"/>
              <w:spacing w:line="270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 w:rsidR="00325DAE" w14:paraId="429E9005" w14:textId="77777777">
        <w:trPr>
          <w:trHeight w:val="318"/>
        </w:trPr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26FAA" w14:textId="77777777" w:rsidR="00325DAE" w:rsidRDefault="00000000">
            <w:pPr>
              <w:pStyle w:val="TableParagraph"/>
              <w:spacing w:line="270" w:lineRule="exact"/>
              <w:ind w:left="3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2AACB" w14:textId="77777777" w:rsidR="00325DAE" w:rsidRDefault="00000000">
            <w:pPr>
              <w:pStyle w:val="TableParagraph"/>
              <w:spacing w:line="270" w:lineRule="exact"/>
              <w:ind w:left="36" w:right="5"/>
              <w:rPr>
                <w:sz w:val="24"/>
              </w:rPr>
            </w:pPr>
            <w:r>
              <w:rPr>
                <w:sz w:val="24"/>
              </w:rPr>
              <w:t>BREAD BOARD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F0602" w14:textId="77777777" w:rsidR="00325DAE" w:rsidRDefault="00325DAE">
            <w:pPr>
              <w:pStyle w:val="TableParagraph"/>
              <w:spacing w:line="270" w:lineRule="exact"/>
              <w:ind w:left="38"/>
              <w:rPr>
                <w:sz w:val="24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679E1" w14:textId="77777777" w:rsidR="00325DAE" w:rsidRDefault="00000000">
            <w:pPr>
              <w:pStyle w:val="TableParagraph"/>
              <w:spacing w:line="270" w:lineRule="exact"/>
              <w:ind w:left="3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</w:t>
            </w:r>
          </w:p>
        </w:tc>
      </w:tr>
    </w:tbl>
    <w:p w14:paraId="5807DD24" w14:textId="77777777" w:rsidR="00325DAE" w:rsidRDefault="00000000">
      <w:pPr>
        <w:pStyle w:val="Heading3"/>
        <w:ind w:firstLine="720"/>
        <w:rPr>
          <w:rFonts w:ascii="Times New Roman" w:hAnsi="Times New Roman" w:cs="Times New Roman" w:hint="default"/>
          <w:sz w:val="24"/>
          <w:szCs w:val="24"/>
        </w:rPr>
      </w:pPr>
      <w:r>
        <w:rPr>
          <w:rStyle w:val="Strong"/>
          <w:rFonts w:ascii="Times New Roman" w:hAnsi="Times New Roman" w:cs="Times New Roman" w:hint="default"/>
          <w:b/>
          <w:bCs/>
          <w:sz w:val="24"/>
          <w:szCs w:val="24"/>
        </w:rPr>
        <w:t>PROCEDURE:</w:t>
      </w:r>
    </w:p>
    <w:p w14:paraId="40BB994D" w14:textId="77777777" w:rsidR="00325DAE" w:rsidRDefault="00000000">
      <w:pPr>
        <w:widowControl/>
        <w:numPr>
          <w:ilvl w:val="0"/>
          <w:numId w:val="8"/>
        </w:numPr>
        <w:tabs>
          <w:tab w:val="clear" w:pos="1140"/>
          <w:tab w:val="left" w:pos="720"/>
        </w:tabs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Obtain the required IC and Digital Trainer Kit. </w:t>
      </w:r>
    </w:p>
    <w:p w14:paraId="77F4F609" w14:textId="77777777" w:rsidR="00325DAE" w:rsidRDefault="00000000">
      <w:pPr>
        <w:widowControl/>
        <w:numPr>
          <w:ilvl w:val="0"/>
          <w:numId w:val="8"/>
        </w:numPr>
        <w:tabs>
          <w:tab w:val="clear" w:pos="1140"/>
          <w:tab w:val="left" w:pos="720"/>
        </w:tabs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Connect </w:t>
      </w:r>
      <w:r>
        <w:rPr>
          <w:rStyle w:val="Strong"/>
          <w:sz w:val="24"/>
          <w:szCs w:val="24"/>
        </w:rPr>
        <w:t>+5 V</w:t>
      </w:r>
      <w:r>
        <w:rPr>
          <w:sz w:val="24"/>
          <w:szCs w:val="24"/>
        </w:rPr>
        <w:t xml:space="preserve"> to VCC and </w:t>
      </w:r>
      <w:r>
        <w:rPr>
          <w:rStyle w:val="Strong"/>
          <w:sz w:val="24"/>
          <w:szCs w:val="24"/>
        </w:rPr>
        <w:t>0 V</w:t>
      </w:r>
      <w:r>
        <w:rPr>
          <w:sz w:val="24"/>
          <w:szCs w:val="24"/>
        </w:rPr>
        <w:t xml:space="preserve"> to GND. </w:t>
      </w:r>
    </w:p>
    <w:p w14:paraId="0B8FBA06" w14:textId="77777777" w:rsidR="00325DAE" w:rsidRDefault="00000000">
      <w:pPr>
        <w:widowControl/>
        <w:numPr>
          <w:ilvl w:val="0"/>
          <w:numId w:val="8"/>
        </w:numPr>
        <w:tabs>
          <w:tab w:val="clear" w:pos="1140"/>
          <w:tab w:val="left" w:pos="720"/>
        </w:tabs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Make the circuit connections as per the circuit diagram. </w:t>
      </w:r>
    </w:p>
    <w:p w14:paraId="23E02A4F" w14:textId="77777777" w:rsidR="00325DAE" w:rsidRDefault="00000000">
      <w:pPr>
        <w:widowControl/>
        <w:numPr>
          <w:ilvl w:val="0"/>
          <w:numId w:val="8"/>
        </w:numPr>
        <w:tabs>
          <w:tab w:val="clear" w:pos="1140"/>
          <w:tab w:val="left" w:pos="720"/>
        </w:tabs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Apply the binary inputs to the input pins. </w:t>
      </w:r>
    </w:p>
    <w:p w14:paraId="69C3E007" w14:textId="77777777" w:rsidR="00325DAE" w:rsidRDefault="00000000">
      <w:pPr>
        <w:widowControl/>
        <w:numPr>
          <w:ilvl w:val="0"/>
          <w:numId w:val="8"/>
        </w:numPr>
        <w:tabs>
          <w:tab w:val="clear" w:pos="1140"/>
          <w:tab w:val="left" w:pos="720"/>
        </w:tabs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Observe the Gray code outputs. </w:t>
      </w:r>
    </w:p>
    <w:p w14:paraId="1A7669C0" w14:textId="77777777" w:rsidR="00325DAE" w:rsidRDefault="00000000">
      <w:pPr>
        <w:widowControl/>
        <w:numPr>
          <w:ilvl w:val="0"/>
          <w:numId w:val="8"/>
        </w:numPr>
        <w:tabs>
          <w:tab w:val="clear" w:pos="1140"/>
          <w:tab w:val="left" w:pos="720"/>
        </w:tabs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>Verify the outputs using the truth table.</w:t>
      </w:r>
    </w:p>
    <w:p w14:paraId="4BC3B23B" w14:textId="2388D325" w:rsidR="00325DAE" w:rsidRDefault="00000000">
      <w:pPr>
        <w:pStyle w:val="Heading1"/>
        <w:ind w:left="0" w:firstLine="720"/>
      </w:pPr>
      <w:r>
        <w:t>TRUTH</w:t>
      </w:r>
      <w:r>
        <w:rPr>
          <w:spacing w:val="-2"/>
        </w:rPr>
        <w:t xml:space="preserve"> TABLE:</w:t>
      </w:r>
    </w:p>
    <w:tbl>
      <w:tblPr>
        <w:tblW w:w="0" w:type="auto"/>
        <w:tblInd w:w="15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2"/>
        <w:gridCol w:w="968"/>
        <w:gridCol w:w="1121"/>
        <w:gridCol w:w="1102"/>
        <w:gridCol w:w="1102"/>
        <w:gridCol w:w="1119"/>
        <w:gridCol w:w="1102"/>
        <w:gridCol w:w="821"/>
      </w:tblGrid>
      <w:tr w:rsidR="00325DAE" w14:paraId="6DB271A5" w14:textId="77777777" w:rsidTr="00103E9C">
        <w:trPr>
          <w:trHeight w:val="400"/>
        </w:trPr>
        <w:tc>
          <w:tcPr>
            <w:tcW w:w="4043" w:type="dxa"/>
            <w:gridSpan w:val="4"/>
          </w:tcPr>
          <w:p w14:paraId="70F30B38" w14:textId="77777777" w:rsidR="00325DAE" w:rsidRDefault="00000000">
            <w:pPr>
              <w:pStyle w:val="TableParagraph"/>
              <w:spacing w:before="109"/>
              <w:ind w:left="1264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Binary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4144" w:type="dxa"/>
            <w:gridSpan w:val="4"/>
          </w:tcPr>
          <w:p w14:paraId="370248DF" w14:textId="77777777" w:rsidR="00325DAE" w:rsidRDefault="00000000">
            <w:pPr>
              <w:pStyle w:val="TableParagraph"/>
              <w:spacing w:before="109"/>
              <w:ind w:left="94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Gray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  <w:tr w:rsidR="00325DAE" w14:paraId="153073C1" w14:textId="77777777">
        <w:trPr>
          <w:trHeight w:val="422"/>
        </w:trPr>
        <w:tc>
          <w:tcPr>
            <w:tcW w:w="852" w:type="dxa"/>
          </w:tcPr>
          <w:p w14:paraId="71BEB096" w14:textId="77777777" w:rsidR="00325DAE" w:rsidRDefault="00000000">
            <w:pPr>
              <w:pStyle w:val="TableParagraph"/>
              <w:spacing w:before="49"/>
              <w:ind w:left="16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B3</w:t>
            </w:r>
          </w:p>
        </w:tc>
        <w:tc>
          <w:tcPr>
            <w:tcW w:w="968" w:type="dxa"/>
          </w:tcPr>
          <w:p w14:paraId="3B896F31" w14:textId="77777777" w:rsidR="00325DAE" w:rsidRDefault="00000000">
            <w:pPr>
              <w:pStyle w:val="TableParagraph"/>
              <w:spacing w:before="42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B2</w:t>
            </w:r>
          </w:p>
        </w:tc>
        <w:tc>
          <w:tcPr>
            <w:tcW w:w="1121" w:type="dxa"/>
          </w:tcPr>
          <w:p w14:paraId="227B78A7" w14:textId="77777777" w:rsidR="00325DAE" w:rsidRDefault="00000000">
            <w:pPr>
              <w:pStyle w:val="TableParagraph"/>
              <w:spacing w:before="42"/>
              <w:ind w:left="121" w:righ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B1</w:t>
            </w:r>
          </w:p>
        </w:tc>
        <w:tc>
          <w:tcPr>
            <w:tcW w:w="1102" w:type="dxa"/>
          </w:tcPr>
          <w:p w14:paraId="75D06DF0" w14:textId="77777777" w:rsidR="00325DAE" w:rsidRDefault="00000000">
            <w:pPr>
              <w:pStyle w:val="TableParagraph"/>
              <w:spacing w:before="42"/>
              <w:ind w:left="26" w:right="1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B0</w:t>
            </w:r>
          </w:p>
        </w:tc>
        <w:tc>
          <w:tcPr>
            <w:tcW w:w="1102" w:type="dxa"/>
          </w:tcPr>
          <w:p w14:paraId="58169722" w14:textId="77777777" w:rsidR="00325DAE" w:rsidRDefault="00000000">
            <w:pPr>
              <w:pStyle w:val="TableParagraph"/>
              <w:spacing w:before="42"/>
              <w:ind w:left="26" w:righ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G3</w:t>
            </w:r>
          </w:p>
        </w:tc>
        <w:tc>
          <w:tcPr>
            <w:tcW w:w="1119" w:type="dxa"/>
          </w:tcPr>
          <w:p w14:paraId="75B0D26F" w14:textId="77777777" w:rsidR="00325DAE" w:rsidRDefault="00000000">
            <w:pPr>
              <w:pStyle w:val="TableParagraph"/>
              <w:spacing w:before="42"/>
              <w:ind w:left="1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G2</w:t>
            </w:r>
          </w:p>
        </w:tc>
        <w:tc>
          <w:tcPr>
            <w:tcW w:w="1102" w:type="dxa"/>
          </w:tcPr>
          <w:p w14:paraId="1B85D96C" w14:textId="77777777" w:rsidR="00325DAE" w:rsidRDefault="00000000">
            <w:pPr>
              <w:pStyle w:val="TableParagraph"/>
              <w:spacing w:before="42"/>
              <w:ind w:left="26" w:right="1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G1</w:t>
            </w:r>
          </w:p>
        </w:tc>
        <w:tc>
          <w:tcPr>
            <w:tcW w:w="821" w:type="dxa"/>
          </w:tcPr>
          <w:p w14:paraId="78F2C9B1" w14:textId="77777777" w:rsidR="00325DAE" w:rsidRDefault="00000000">
            <w:pPr>
              <w:pStyle w:val="TableParagraph"/>
              <w:spacing w:before="42"/>
              <w:ind w:left="17" w:right="16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G0</w:t>
            </w:r>
          </w:p>
        </w:tc>
      </w:tr>
      <w:tr w:rsidR="00325DAE" w14:paraId="5B77A662" w14:textId="77777777">
        <w:trPr>
          <w:trHeight w:val="321"/>
        </w:trPr>
        <w:tc>
          <w:tcPr>
            <w:tcW w:w="852" w:type="dxa"/>
          </w:tcPr>
          <w:p w14:paraId="7ED56EAE" w14:textId="77777777" w:rsidR="00325DAE" w:rsidRDefault="00000000">
            <w:pPr>
              <w:pStyle w:val="TableParagraph"/>
              <w:spacing w:before="18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68" w:type="dxa"/>
          </w:tcPr>
          <w:p w14:paraId="5D03F28F" w14:textId="77777777" w:rsidR="00325DAE" w:rsidRDefault="00000000">
            <w:pPr>
              <w:pStyle w:val="TableParagraph"/>
              <w:spacing w:before="18"/>
              <w:ind w:left="18" w:right="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21" w:type="dxa"/>
          </w:tcPr>
          <w:p w14:paraId="7B7D40C5" w14:textId="77777777" w:rsidR="00325DAE" w:rsidRDefault="00000000">
            <w:pPr>
              <w:pStyle w:val="TableParagraph"/>
              <w:spacing w:before="18"/>
              <w:ind w:left="120" w:right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2" w:type="dxa"/>
          </w:tcPr>
          <w:p w14:paraId="0F2ACA31" w14:textId="77777777" w:rsidR="00325DAE" w:rsidRDefault="00000000">
            <w:pPr>
              <w:pStyle w:val="TableParagraph"/>
              <w:spacing w:before="18"/>
              <w:ind w:left="26" w:right="1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2" w:type="dxa"/>
          </w:tcPr>
          <w:p w14:paraId="779B80C1" w14:textId="77777777" w:rsidR="00325DAE" w:rsidRDefault="00000000">
            <w:pPr>
              <w:pStyle w:val="TableParagraph"/>
              <w:spacing w:before="18"/>
              <w:ind w:left="26" w:right="1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19" w:type="dxa"/>
          </w:tcPr>
          <w:p w14:paraId="23A76CD8" w14:textId="77777777" w:rsidR="00325DAE" w:rsidRDefault="00000000">
            <w:pPr>
              <w:pStyle w:val="TableParagraph"/>
              <w:spacing w:before="18"/>
              <w:ind w:left="17" w:right="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2" w:type="dxa"/>
          </w:tcPr>
          <w:p w14:paraId="69075057" w14:textId="77777777" w:rsidR="00325DAE" w:rsidRDefault="00000000">
            <w:pPr>
              <w:pStyle w:val="TableParagraph"/>
              <w:spacing w:before="18"/>
              <w:ind w:left="26" w:right="2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21" w:type="dxa"/>
          </w:tcPr>
          <w:p w14:paraId="58A20A72" w14:textId="77777777" w:rsidR="00325DAE" w:rsidRDefault="00000000">
            <w:pPr>
              <w:pStyle w:val="TableParagraph"/>
              <w:spacing w:before="18"/>
              <w:ind w:right="16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325DAE" w14:paraId="0409EEDA" w14:textId="77777777">
        <w:trPr>
          <w:trHeight w:val="321"/>
        </w:trPr>
        <w:tc>
          <w:tcPr>
            <w:tcW w:w="852" w:type="dxa"/>
          </w:tcPr>
          <w:p w14:paraId="1836D7D1" w14:textId="77777777" w:rsidR="00325DAE" w:rsidRDefault="00000000">
            <w:pPr>
              <w:pStyle w:val="TableParagraph"/>
              <w:spacing w:before="15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68" w:type="dxa"/>
          </w:tcPr>
          <w:p w14:paraId="0B023B14" w14:textId="77777777" w:rsidR="00325DAE" w:rsidRDefault="00000000">
            <w:pPr>
              <w:pStyle w:val="TableParagraph"/>
              <w:spacing w:before="15"/>
              <w:ind w:left="18" w:right="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21" w:type="dxa"/>
          </w:tcPr>
          <w:p w14:paraId="6FA1330C" w14:textId="77777777" w:rsidR="00325DAE" w:rsidRDefault="00000000">
            <w:pPr>
              <w:pStyle w:val="TableParagraph"/>
              <w:spacing w:before="15"/>
              <w:ind w:left="120" w:right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2" w:type="dxa"/>
          </w:tcPr>
          <w:p w14:paraId="163049D3" w14:textId="77777777" w:rsidR="00325DAE" w:rsidRDefault="00000000">
            <w:pPr>
              <w:pStyle w:val="TableParagraph"/>
              <w:spacing w:before="15"/>
              <w:ind w:left="26" w:righ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558CDDDF" w14:textId="77777777" w:rsidR="00325DAE" w:rsidRDefault="00000000">
            <w:pPr>
              <w:pStyle w:val="TableParagraph"/>
              <w:spacing w:before="15"/>
              <w:ind w:left="26" w:right="1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19" w:type="dxa"/>
          </w:tcPr>
          <w:p w14:paraId="18289306" w14:textId="77777777" w:rsidR="00325DAE" w:rsidRDefault="00000000">
            <w:pPr>
              <w:pStyle w:val="TableParagraph"/>
              <w:spacing w:before="15"/>
              <w:ind w:left="17" w:right="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2" w:type="dxa"/>
          </w:tcPr>
          <w:p w14:paraId="679D0CF1" w14:textId="77777777" w:rsidR="00325DAE" w:rsidRDefault="00000000">
            <w:pPr>
              <w:pStyle w:val="TableParagraph"/>
              <w:spacing w:before="15"/>
              <w:ind w:left="26" w:right="2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21" w:type="dxa"/>
          </w:tcPr>
          <w:p w14:paraId="0F06697F" w14:textId="77777777" w:rsidR="00325DAE" w:rsidRDefault="00000000">
            <w:pPr>
              <w:pStyle w:val="TableParagraph"/>
              <w:spacing w:before="15"/>
              <w:ind w:right="16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32EEFBAA" w14:textId="77777777">
        <w:trPr>
          <w:trHeight w:val="323"/>
        </w:trPr>
        <w:tc>
          <w:tcPr>
            <w:tcW w:w="852" w:type="dxa"/>
          </w:tcPr>
          <w:p w14:paraId="0C1CE023" w14:textId="77777777" w:rsidR="00325DAE" w:rsidRDefault="00000000">
            <w:pPr>
              <w:pStyle w:val="TableParagraph"/>
              <w:spacing w:before="20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68" w:type="dxa"/>
          </w:tcPr>
          <w:p w14:paraId="4ACF685E" w14:textId="77777777" w:rsidR="00325DAE" w:rsidRDefault="00000000">
            <w:pPr>
              <w:pStyle w:val="TableParagraph"/>
              <w:spacing w:before="20"/>
              <w:ind w:left="18" w:right="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21" w:type="dxa"/>
          </w:tcPr>
          <w:p w14:paraId="11E3CD32" w14:textId="77777777" w:rsidR="00325DAE" w:rsidRDefault="00000000">
            <w:pPr>
              <w:pStyle w:val="TableParagraph"/>
              <w:spacing w:before="20"/>
              <w:ind w:left="120" w:righ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6B43B1FB" w14:textId="77777777" w:rsidR="00325DAE" w:rsidRDefault="00000000">
            <w:pPr>
              <w:pStyle w:val="TableParagraph"/>
              <w:spacing w:before="20"/>
              <w:ind w:left="26" w:right="1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2" w:type="dxa"/>
          </w:tcPr>
          <w:p w14:paraId="1F0FDA94" w14:textId="77777777" w:rsidR="00325DAE" w:rsidRDefault="00000000">
            <w:pPr>
              <w:pStyle w:val="TableParagraph"/>
              <w:spacing w:before="20"/>
              <w:ind w:left="26" w:right="1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19" w:type="dxa"/>
          </w:tcPr>
          <w:p w14:paraId="3E4124ED" w14:textId="77777777" w:rsidR="00325DAE" w:rsidRDefault="00000000">
            <w:pPr>
              <w:pStyle w:val="TableParagraph"/>
              <w:spacing w:before="20"/>
              <w:ind w:left="17" w:right="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2" w:type="dxa"/>
          </w:tcPr>
          <w:p w14:paraId="643264AC" w14:textId="77777777" w:rsidR="00325DAE" w:rsidRDefault="00000000">
            <w:pPr>
              <w:pStyle w:val="TableParagraph"/>
              <w:spacing w:before="20"/>
              <w:ind w:left="26" w:right="2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21" w:type="dxa"/>
          </w:tcPr>
          <w:p w14:paraId="7C4D0CBF" w14:textId="77777777" w:rsidR="00325DAE" w:rsidRDefault="00000000">
            <w:pPr>
              <w:pStyle w:val="TableParagraph"/>
              <w:spacing w:before="20"/>
              <w:ind w:right="16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35C9A1E2" w14:textId="77777777">
        <w:trPr>
          <w:trHeight w:val="321"/>
        </w:trPr>
        <w:tc>
          <w:tcPr>
            <w:tcW w:w="852" w:type="dxa"/>
          </w:tcPr>
          <w:p w14:paraId="15398167" w14:textId="77777777" w:rsidR="00325DAE" w:rsidRDefault="00000000">
            <w:pPr>
              <w:pStyle w:val="TableParagraph"/>
              <w:spacing w:before="15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68" w:type="dxa"/>
          </w:tcPr>
          <w:p w14:paraId="5A25FB52" w14:textId="77777777" w:rsidR="00325DAE" w:rsidRDefault="00000000">
            <w:pPr>
              <w:pStyle w:val="TableParagraph"/>
              <w:spacing w:before="15"/>
              <w:ind w:left="18" w:right="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21" w:type="dxa"/>
          </w:tcPr>
          <w:p w14:paraId="7E276DC0" w14:textId="77777777" w:rsidR="00325DAE" w:rsidRDefault="00000000">
            <w:pPr>
              <w:pStyle w:val="TableParagraph"/>
              <w:spacing w:before="15"/>
              <w:ind w:left="120" w:righ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49AA4D58" w14:textId="77777777" w:rsidR="00325DAE" w:rsidRDefault="00000000">
            <w:pPr>
              <w:pStyle w:val="TableParagraph"/>
              <w:spacing w:before="15"/>
              <w:ind w:left="26" w:righ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256606B5" w14:textId="77777777" w:rsidR="00325DAE" w:rsidRDefault="00000000">
            <w:pPr>
              <w:pStyle w:val="TableParagraph"/>
              <w:spacing w:before="15"/>
              <w:ind w:left="26" w:right="1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19" w:type="dxa"/>
          </w:tcPr>
          <w:p w14:paraId="561C0A25" w14:textId="77777777" w:rsidR="00325DAE" w:rsidRDefault="00000000">
            <w:pPr>
              <w:pStyle w:val="TableParagraph"/>
              <w:spacing w:before="15"/>
              <w:ind w:left="17" w:right="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2" w:type="dxa"/>
          </w:tcPr>
          <w:p w14:paraId="0CBE16B8" w14:textId="77777777" w:rsidR="00325DAE" w:rsidRDefault="00000000">
            <w:pPr>
              <w:pStyle w:val="TableParagraph"/>
              <w:spacing w:before="15"/>
              <w:ind w:left="26" w:right="2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21" w:type="dxa"/>
          </w:tcPr>
          <w:p w14:paraId="737A4C2F" w14:textId="77777777" w:rsidR="00325DAE" w:rsidRDefault="00000000">
            <w:pPr>
              <w:pStyle w:val="TableParagraph"/>
              <w:spacing w:before="15"/>
              <w:ind w:right="16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325DAE" w14:paraId="23C26DC9" w14:textId="77777777">
        <w:trPr>
          <w:trHeight w:val="321"/>
        </w:trPr>
        <w:tc>
          <w:tcPr>
            <w:tcW w:w="852" w:type="dxa"/>
          </w:tcPr>
          <w:p w14:paraId="135429DB" w14:textId="77777777" w:rsidR="00325DAE" w:rsidRDefault="00000000">
            <w:pPr>
              <w:pStyle w:val="TableParagraph"/>
              <w:spacing w:before="16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68" w:type="dxa"/>
          </w:tcPr>
          <w:p w14:paraId="1ED6665D" w14:textId="77777777" w:rsidR="00325DAE" w:rsidRDefault="00000000">
            <w:pPr>
              <w:pStyle w:val="TableParagraph"/>
              <w:spacing w:before="16"/>
              <w:ind w:left="18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21" w:type="dxa"/>
          </w:tcPr>
          <w:p w14:paraId="2221D348" w14:textId="77777777" w:rsidR="00325DAE" w:rsidRDefault="00000000">
            <w:pPr>
              <w:pStyle w:val="TableParagraph"/>
              <w:spacing w:before="16"/>
              <w:ind w:left="120" w:right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2" w:type="dxa"/>
          </w:tcPr>
          <w:p w14:paraId="06B32E4D" w14:textId="77777777" w:rsidR="00325DAE" w:rsidRDefault="00000000">
            <w:pPr>
              <w:pStyle w:val="TableParagraph"/>
              <w:spacing w:before="16"/>
              <w:ind w:left="26" w:right="1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2" w:type="dxa"/>
          </w:tcPr>
          <w:p w14:paraId="2303FBD8" w14:textId="77777777" w:rsidR="00325DAE" w:rsidRDefault="00000000">
            <w:pPr>
              <w:pStyle w:val="TableParagraph"/>
              <w:spacing w:before="16"/>
              <w:ind w:left="26" w:right="1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19" w:type="dxa"/>
          </w:tcPr>
          <w:p w14:paraId="6AE145F6" w14:textId="77777777" w:rsidR="00325DAE" w:rsidRDefault="00000000">
            <w:pPr>
              <w:pStyle w:val="TableParagraph"/>
              <w:spacing w:before="16"/>
              <w:ind w:left="17" w:righ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5F45ECEB" w14:textId="77777777" w:rsidR="00325DAE" w:rsidRDefault="00000000">
            <w:pPr>
              <w:pStyle w:val="TableParagraph"/>
              <w:spacing w:before="16"/>
              <w:ind w:left="26" w:right="2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21" w:type="dxa"/>
          </w:tcPr>
          <w:p w14:paraId="189EEBA2" w14:textId="77777777" w:rsidR="00325DAE" w:rsidRDefault="00000000">
            <w:pPr>
              <w:pStyle w:val="TableParagraph"/>
              <w:spacing w:before="16"/>
              <w:ind w:right="16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325DAE" w14:paraId="537A0F86" w14:textId="77777777">
        <w:trPr>
          <w:trHeight w:val="323"/>
        </w:trPr>
        <w:tc>
          <w:tcPr>
            <w:tcW w:w="852" w:type="dxa"/>
          </w:tcPr>
          <w:p w14:paraId="74FA79E1" w14:textId="77777777" w:rsidR="00325DAE" w:rsidRDefault="00000000">
            <w:pPr>
              <w:pStyle w:val="TableParagraph"/>
              <w:spacing w:before="20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68" w:type="dxa"/>
          </w:tcPr>
          <w:p w14:paraId="48229FFA" w14:textId="77777777" w:rsidR="00325DAE" w:rsidRDefault="00000000">
            <w:pPr>
              <w:pStyle w:val="TableParagraph"/>
              <w:spacing w:before="20"/>
              <w:ind w:left="18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21" w:type="dxa"/>
          </w:tcPr>
          <w:p w14:paraId="736021BE" w14:textId="77777777" w:rsidR="00325DAE" w:rsidRDefault="00000000">
            <w:pPr>
              <w:pStyle w:val="TableParagraph"/>
              <w:spacing w:before="20"/>
              <w:ind w:left="120" w:right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2" w:type="dxa"/>
          </w:tcPr>
          <w:p w14:paraId="49FB73C1" w14:textId="77777777" w:rsidR="00325DAE" w:rsidRDefault="00000000">
            <w:pPr>
              <w:pStyle w:val="TableParagraph"/>
              <w:spacing w:before="20"/>
              <w:ind w:left="26" w:righ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4E948529" w14:textId="77777777" w:rsidR="00325DAE" w:rsidRDefault="00000000">
            <w:pPr>
              <w:pStyle w:val="TableParagraph"/>
              <w:spacing w:before="20"/>
              <w:ind w:left="26" w:right="1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19" w:type="dxa"/>
          </w:tcPr>
          <w:p w14:paraId="32C54BC3" w14:textId="77777777" w:rsidR="00325DAE" w:rsidRDefault="00000000">
            <w:pPr>
              <w:pStyle w:val="TableParagraph"/>
              <w:spacing w:before="20"/>
              <w:ind w:left="17" w:righ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55F857D2" w14:textId="77777777" w:rsidR="00325DAE" w:rsidRDefault="00000000">
            <w:pPr>
              <w:pStyle w:val="TableParagraph"/>
              <w:spacing w:before="20"/>
              <w:ind w:left="26" w:right="2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21" w:type="dxa"/>
          </w:tcPr>
          <w:p w14:paraId="334E0747" w14:textId="77777777" w:rsidR="00325DAE" w:rsidRDefault="00000000">
            <w:pPr>
              <w:pStyle w:val="TableParagraph"/>
              <w:spacing w:before="20"/>
              <w:ind w:right="16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33483784" w14:textId="77777777">
        <w:trPr>
          <w:trHeight w:val="318"/>
        </w:trPr>
        <w:tc>
          <w:tcPr>
            <w:tcW w:w="852" w:type="dxa"/>
          </w:tcPr>
          <w:p w14:paraId="0CB274A1" w14:textId="77777777" w:rsidR="00325DAE" w:rsidRDefault="00000000">
            <w:pPr>
              <w:pStyle w:val="TableParagraph"/>
              <w:spacing w:before="15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68" w:type="dxa"/>
          </w:tcPr>
          <w:p w14:paraId="3530FC03" w14:textId="77777777" w:rsidR="00325DAE" w:rsidRDefault="00000000">
            <w:pPr>
              <w:pStyle w:val="TableParagraph"/>
              <w:spacing w:before="15"/>
              <w:ind w:left="18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21" w:type="dxa"/>
          </w:tcPr>
          <w:p w14:paraId="3340C96B" w14:textId="77777777" w:rsidR="00325DAE" w:rsidRDefault="00000000">
            <w:pPr>
              <w:pStyle w:val="TableParagraph"/>
              <w:spacing w:before="15"/>
              <w:ind w:left="120" w:righ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577BEEE7" w14:textId="77777777" w:rsidR="00325DAE" w:rsidRDefault="00000000">
            <w:pPr>
              <w:pStyle w:val="TableParagraph"/>
              <w:spacing w:before="15"/>
              <w:ind w:left="26" w:right="1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2" w:type="dxa"/>
          </w:tcPr>
          <w:p w14:paraId="4888F660" w14:textId="77777777" w:rsidR="00325DAE" w:rsidRDefault="00000000">
            <w:pPr>
              <w:pStyle w:val="TableParagraph"/>
              <w:spacing w:before="15"/>
              <w:ind w:left="26" w:right="1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19" w:type="dxa"/>
          </w:tcPr>
          <w:p w14:paraId="49608E47" w14:textId="77777777" w:rsidR="00325DAE" w:rsidRDefault="00000000">
            <w:pPr>
              <w:pStyle w:val="TableParagraph"/>
              <w:spacing w:before="15"/>
              <w:ind w:left="17" w:righ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183F05A0" w14:textId="77777777" w:rsidR="00325DAE" w:rsidRDefault="00000000">
            <w:pPr>
              <w:pStyle w:val="TableParagraph"/>
              <w:spacing w:before="15"/>
              <w:ind w:left="26" w:right="2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21" w:type="dxa"/>
          </w:tcPr>
          <w:p w14:paraId="44C777B5" w14:textId="77777777" w:rsidR="00325DAE" w:rsidRDefault="00000000">
            <w:pPr>
              <w:pStyle w:val="TableParagraph"/>
              <w:spacing w:before="15"/>
              <w:ind w:right="16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1A9E6970" w14:textId="77777777">
        <w:trPr>
          <w:trHeight w:val="323"/>
        </w:trPr>
        <w:tc>
          <w:tcPr>
            <w:tcW w:w="852" w:type="dxa"/>
          </w:tcPr>
          <w:p w14:paraId="748697D8" w14:textId="77777777" w:rsidR="00325DAE" w:rsidRDefault="00000000">
            <w:pPr>
              <w:pStyle w:val="TableParagraph"/>
              <w:spacing w:before="20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68" w:type="dxa"/>
          </w:tcPr>
          <w:p w14:paraId="6A7C31F4" w14:textId="77777777" w:rsidR="00325DAE" w:rsidRDefault="00000000">
            <w:pPr>
              <w:pStyle w:val="TableParagraph"/>
              <w:spacing w:before="20"/>
              <w:ind w:left="18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21" w:type="dxa"/>
          </w:tcPr>
          <w:p w14:paraId="39953A7A" w14:textId="77777777" w:rsidR="00325DAE" w:rsidRDefault="00000000">
            <w:pPr>
              <w:pStyle w:val="TableParagraph"/>
              <w:spacing w:before="20"/>
              <w:ind w:left="120" w:righ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2CF1362F" w14:textId="77777777" w:rsidR="00325DAE" w:rsidRDefault="00000000">
            <w:pPr>
              <w:pStyle w:val="TableParagraph"/>
              <w:spacing w:before="20"/>
              <w:ind w:left="26" w:righ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3CB87713" w14:textId="77777777" w:rsidR="00325DAE" w:rsidRDefault="00000000">
            <w:pPr>
              <w:pStyle w:val="TableParagraph"/>
              <w:spacing w:before="20"/>
              <w:ind w:left="26" w:right="1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19" w:type="dxa"/>
          </w:tcPr>
          <w:p w14:paraId="0BBCF11E" w14:textId="77777777" w:rsidR="00325DAE" w:rsidRDefault="00000000">
            <w:pPr>
              <w:pStyle w:val="TableParagraph"/>
              <w:spacing w:before="20"/>
              <w:ind w:left="17" w:righ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6A7ABDE0" w14:textId="77777777" w:rsidR="00325DAE" w:rsidRDefault="00000000">
            <w:pPr>
              <w:pStyle w:val="TableParagraph"/>
              <w:spacing w:before="20"/>
              <w:ind w:left="26" w:right="2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21" w:type="dxa"/>
          </w:tcPr>
          <w:p w14:paraId="01D31A23" w14:textId="77777777" w:rsidR="00325DAE" w:rsidRDefault="00000000">
            <w:pPr>
              <w:pStyle w:val="TableParagraph"/>
              <w:spacing w:before="20"/>
              <w:ind w:right="16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325DAE" w14:paraId="66B3A145" w14:textId="77777777">
        <w:trPr>
          <w:trHeight w:val="323"/>
        </w:trPr>
        <w:tc>
          <w:tcPr>
            <w:tcW w:w="852" w:type="dxa"/>
          </w:tcPr>
          <w:p w14:paraId="4A3FB46C" w14:textId="77777777" w:rsidR="00325DAE" w:rsidRDefault="00000000">
            <w:pPr>
              <w:pStyle w:val="TableParagraph"/>
              <w:spacing w:before="20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8" w:type="dxa"/>
          </w:tcPr>
          <w:p w14:paraId="08F96FB3" w14:textId="77777777" w:rsidR="00325DAE" w:rsidRDefault="00000000">
            <w:pPr>
              <w:pStyle w:val="TableParagraph"/>
              <w:spacing w:before="20"/>
              <w:ind w:left="18" w:right="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21" w:type="dxa"/>
          </w:tcPr>
          <w:p w14:paraId="643EDF0C" w14:textId="77777777" w:rsidR="00325DAE" w:rsidRDefault="00000000">
            <w:pPr>
              <w:pStyle w:val="TableParagraph"/>
              <w:spacing w:before="20"/>
              <w:ind w:left="120" w:right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2" w:type="dxa"/>
          </w:tcPr>
          <w:p w14:paraId="5AFFB1F7" w14:textId="77777777" w:rsidR="00325DAE" w:rsidRDefault="00000000">
            <w:pPr>
              <w:pStyle w:val="TableParagraph"/>
              <w:spacing w:before="20"/>
              <w:ind w:left="26" w:right="1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2" w:type="dxa"/>
          </w:tcPr>
          <w:p w14:paraId="1E5B2C12" w14:textId="77777777" w:rsidR="00325DAE" w:rsidRDefault="00000000">
            <w:pPr>
              <w:pStyle w:val="TableParagraph"/>
              <w:spacing w:before="20"/>
              <w:ind w:left="26" w:right="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 w14:paraId="2AB67220" w14:textId="77777777" w:rsidR="00325DAE" w:rsidRDefault="00000000">
            <w:pPr>
              <w:pStyle w:val="TableParagraph"/>
              <w:spacing w:before="20"/>
              <w:ind w:left="17" w:righ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34450952" w14:textId="77777777" w:rsidR="00325DAE" w:rsidRDefault="00000000">
            <w:pPr>
              <w:pStyle w:val="TableParagraph"/>
              <w:spacing w:before="20"/>
              <w:ind w:left="26" w:right="2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21" w:type="dxa"/>
          </w:tcPr>
          <w:p w14:paraId="57836482" w14:textId="77777777" w:rsidR="00325DAE" w:rsidRDefault="00000000">
            <w:pPr>
              <w:pStyle w:val="TableParagraph"/>
              <w:spacing w:before="20"/>
              <w:ind w:right="16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325DAE" w14:paraId="3CEE16EF" w14:textId="77777777">
        <w:trPr>
          <w:trHeight w:val="321"/>
        </w:trPr>
        <w:tc>
          <w:tcPr>
            <w:tcW w:w="852" w:type="dxa"/>
          </w:tcPr>
          <w:p w14:paraId="143ED04D" w14:textId="77777777" w:rsidR="00325DAE" w:rsidRDefault="00000000">
            <w:pPr>
              <w:pStyle w:val="TableParagraph"/>
              <w:spacing w:before="18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8" w:type="dxa"/>
          </w:tcPr>
          <w:p w14:paraId="48C9D398" w14:textId="77777777" w:rsidR="00325DAE" w:rsidRDefault="00000000">
            <w:pPr>
              <w:pStyle w:val="TableParagraph"/>
              <w:spacing w:before="18"/>
              <w:ind w:left="18" w:right="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21" w:type="dxa"/>
          </w:tcPr>
          <w:p w14:paraId="01C73BD9" w14:textId="77777777" w:rsidR="00325DAE" w:rsidRDefault="00000000">
            <w:pPr>
              <w:pStyle w:val="TableParagraph"/>
              <w:spacing w:before="18"/>
              <w:ind w:left="120" w:right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2" w:type="dxa"/>
          </w:tcPr>
          <w:p w14:paraId="534FAE33" w14:textId="77777777" w:rsidR="00325DAE" w:rsidRDefault="00000000">
            <w:pPr>
              <w:pStyle w:val="TableParagraph"/>
              <w:spacing w:before="18"/>
              <w:ind w:left="26" w:righ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32DAC77A" w14:textId="77777777" w:rsidR="00325DAE" w:rsidRDefault="00000000">
            <w:pPr>
              <w:pStyle w:val="TableParagraph"/>
              <w:spacing w:before="18"/>
              <w:ind w:left="26" w:right="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 w14:paraId="0E2361D9" w14:textId="77777777" w:rsidR="00325DAE" w:rsidRDefault="00000000">
            <w:pPr>
              <w:pStyle w:val="TableParagraph"/>
              <w:spacing w:before="18"/>
              <w:ind w:left="17" w:righ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7E6D8317" w14:textId="77777777" w:rsidR="00325DAE" w:rsidRDefault="00000000">
            <w:pPr>
              <w:pStyle w:val="TableParagraph"/>
              <w:spacing w:before="18"/>
              <w:ind w:left="26" w:right="2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21" w:type="dxa"/>
          </w:tcPr>
          <w:p w14:paraId="4A4B1193" w14:textId="77777777" w:rsidR="00325DAE" w:rsidRDefault="00000000">
            <w:pPr>
              <w:pStyle w:val="TableParagraph"/>
              <w:spacing w:before="18"/>
              <w:ind w:right="16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1F92C019" w14:textId="77777777">
        <w:trPr>
          <w:trHeight w:val="321"/>
        </w:trPr>
        <w:tc>
          <w:tcPr>
            <w:tcW w:w="852" w:type="dxa"/>
          </w:tcPr>
          <w:p w14:paraId="14F2A332" w14:textId="77777777" w:rsidR="00325DAE" w:rsidRDefault="00000000">
            <w:pPr>
              <w:pStyle w:val="TableParagraph"/>
              <w:spacing w:before="15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8" w:type="dxa"/>
          </w:tcPr>
          <w:p w14:paraId="3B6B7CDF" w14:textId="77777777" w:rsidR="00325DAE" w:rsidRDefault="00000000">
            <w:pPr>
              <w:pStyle w:val="TableParagraph"/>
              <w:spacing w:before="15"/>
              <w:ind w:left="18" w:right="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21" w:type="dxa"/>
          </w:tcPr>
          <w:p w14:paraId="25A24A55" w14:textId="77777777" w:rsidR="00325DAE" w:rsidRDefault="00000000">
            <w:pPr>
              <w:pStyle w:val="TableParagraph"/>
              <w:spacing w:before="15"/>
              <w:ind w:left="120" w:righ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5E0A781E" w14:textId="77777777" w:rsidR="00325DAE" w:rsidRDefault="00000000">
            <w:pPr>
              <w:pStyle w:val="TableParagraph"/>
              <w:spacing w:before="15"/>
              <w:ind w:left="26" w:right="1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2" w:type="dxa"/>
          </w:tcPr>
          <w:p w14:paraId="52AEFD8D" w14:textId="77777777" w:rsidR="00325DAE" w:rsidRDefault="00000000">
            <w:pPr>
              <w:pStyle w:val="TableParagraph"/>
              <w:spacing w:before="15"/>
              <w:ind w:left="26" w:right="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 w14:paraId="1E41DE38" w14:textId="77777777" w:rsidR="00325DAE" w:rsidRDefault="00000000">
            <w:pPr>
              <w:pStyle w:val="TableParagraph"/>
              <w:spacing w:before="15"/>
              <w:ind w:left="17" w:righ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5FF6D592" w14:textId="77777777" w:rsidR="00325DAE" w:rsidRDefault="00000000">
            <w:pPr>
              <w:pStyle w:val="TableParagraph"/>
              <w:spacing w:before="15"/>
              <w:ind w:left="26" w:right="2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21" w:type="dxa"/>
          </w:tcPr>
          <w:p w14:paraId="1B6C29F8" w14:textId="77777777" w:rsidR="00325DAE" w:rsidRDefault="00000000">
            <w:pPr>
              <w:pStyle w:val="TableParagraph"/>
              <w:spacing w:before="15"/>
              <w:ind w:right="16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68BEAA46" w14:textId="77777777">
        <w:trPr>
          <w:trHeight w:val="323"/>
        </w:trPr>
        <w:tc>
          <w:tcPr>
            <w:tcW w:w="852" w:type="dxa"/>
          </w:tcPr>
          <w:p w14:paraId="5BE050FA" w14:textId="77777777" w:rsidR="00325DAE" w:rsidRDefault="00000000">
            <w:pPr>
              <w:pStyle w:val="TableParagraph"/>
              <w:spacing w:before="20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8" w:type="dxa"/>
          </w:tcPr>
          <w:p w14:paraId="478F751D" w14:textId="77777777" w:rsidR="00325DAE" w:rsidRDefault="00000000">
            <w:pPr>
              <w:pStyle w:val="TableParagraph"/>
              <w:spacing w:before="20"/>
              <w:ind w:left="18" w:right="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21" w:type="dxa"/>
          </w:tcPr>
          <w:p w14:paraId="658CC1C2" w14:textId="77777777" w:rsidR="00325DAE" w:rsidRDefault="00000000">
            <w:pPr>
              <w:pStyle w:val="TableParagraph"/>
              <w:spacing w:before="20"/>
              <w:ind w:left="120" w:righ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63F222B7" w14:textId="77777777" w:rsidR="00325DAE" w:rsidRDefault="00000000">
            <w:pPr>
              <w:pStyle w:val="TableParagraph"/>
              <w:spacing w:before="20"/>
              <w:ind w:left="26" w:righ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5B2AAE41" w14:textId="77777777" w:rsidR="00325DAE" w:rsidRDefault="00000000">
            <w:pPr>
              <w:pStyle w:val="TableParagraph"/>
              <w:spacing w:before="20"/>
              <w:ind w:left="26" w:right="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 w14:paraId="0F6BE369" w14:textId="77777777" w:rsidR="00325DAE" w:rsidRDefault="00000000">
            <w:pPr>
              <w:pStyle w:val="TableParagraph"/>
              <w:spacing w:before="20"/>
              <w:ind w:left="17" w:righ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38FFE6EC" w14:textId="77777777" w:rsidR="00325DAE" w:rsidRDefault="00000000">
            <w:pPr>
              <w:pStyle w:val="TableParagraph"/>
              <w:spacing w:before="20"/>
              <w:ind w:left="26" w:right="2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21" w:type="dxa"/>
          </w:tcPr>
          <w:p w14:paraId="4C4AB2EA" w14:textId="77777777" w:rsidR="00325DAE" w:rsidRDefault="00000000">
            <w:pPr>
              <w:pStyle w:val="TableParagraph"/>
              <w:spacing w:before="20"/>
              <w:ind w:right="16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325DAE" w14:paraId="5F440AC1" w14:textId="77777777">
        <w:trPr>
          <w:trHeight w:val="318"/>
        </w:trPr>
        <w:tc>
          <w:tcPr>
            <w:tcW w:w="852" w:type="dxa"/>
          </w:tcPr>
          <w:p w14:paraId="75973584" w14:textId="77777777" w:rsidR="00325DAE" w:rsidRDefault="00000000">
            <w:pPr>
              <w:pStyle w:val="TableParagraph"/>
              <w:spacing w:before="15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8" w:type="dxa"/>
          </w:tcPr>
          <w:p w14:paraId="44ECECFC" w14:textId="77777777" w:rsidR="00325DAE" w:rsidRDefault="00000000">
            <w:pPr>
              <w:pStyle w:val="TableParagraph"/>
              <w:spacing w:before="15"/>
              <w:ind w:left="18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21" w:type="dxa"/>
          </w:tcPr>
          <w:p w14:paraId="504C45E7" w14:textId="77777777" w:rsidR="00325DAE" w:rsidRDefault="00000000">
            <w:pPr>
              <w:pStyle w:val="TableParagraph"/>
              <w:spacing w:before="15"/>
              <w:ind w:left="120" w:right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2" w:type="dxa"/>
          </w:tcPr>
          <w:p w14:paraId="19229E44" w14:textId="77777777" w:rsidR="00325DAE" w:rsidRDefault="00000000">
            <w:pPr>
              <w:pStyle w:val="TableParagraph"/>
              <w:spacing w:before="15"/>
              <w:ind w:left="26" w:right="1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2" w:type="dxa"/>
          </w:tcPr>
          <w:p w14:paraId="601E4708" w14:textId="77777777" w:rsidR="00325DAE" w:rsidRDefault="00000000">
            <w:pPr>
              <w:pStyle w:val="TableParagraph"/>
              <w:spacing w:before="15"/>
              <w:ind w:left="26" w:right="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 w14:paraId="0497DDD2" w14:textId="77777777" w:rsidR="00325DAE" w:rsidRDefault="00000000">
            <w:pPr>
              <w:pStyle w:val="TableParagraph"/>
              <w:spacing w:before="15"/>
              <w:ind w:left="17" w:right="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2" w:type="dxa"/>
          </w:tcPr>
          <w:p w14:paraId="51256195" w14:textId="77777777" w:rsidR="00325DAE" w:rsidRDefault="00000000">
            <w:pPr>
              <w:pStyle w:val="TableParagraph"/>
              <w:spacing w:before="15"/>
              <w:ind w:left="26" w:right="2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21" w:type="dxa"/>
          </w:tcPr>
          <w:p w14:paraId="221D75FC" w14:textId="77777777" w:rsidR="00325DAE" w:rsidRDefault="00000000">
            <w:pPr>
              <w:pStyle w:val="TableParagraph"/>
              <w:spacing w:before="15"/>
              <w:ind w:right="16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325DAE" w14:paraId="14F9AE76" w14:textId="77777777">
        <w:trPr>
          <w:trHeight w:val="323"/>
        </w:trPr>
        <w:tc>
          <w:tcPr>
            <w:tcW w:w="852" w:type="dxa"/>
          </w:tcPr>
          <w:p w14:paraId="505D6F85" w14:textId="77777777" w:rsidR="00325DAE" w:rsidRDefault="00000000">
            <w:pPr>
              <w:pStyle w:val="TableParagraph"/>
              <w:spacing w:before="20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8" w:type="dxa"/>
          </w:tcPr>
          <w:p w14:paraId="2B8C2041" w14:textId="77777777" w:rsidR="00325DAE" w:rsidRDefault="00000000">
            <w:pPr>
              <w:pStyle w:val="TableParagraph"/>
              <w:spacing w:before="20"/>
              <w:ind w:left="18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21" w:type="dxa"/>
          </w:tcPr>
          <w:p w14:paraId="39BE1669" w14:textId="77777777" w:rsidR="00325DAE" w:rsidRDefault="00000000">
            <w:pPr>
              <w:pStyle w:val="TableParagraph"/>
              <w:spacing w:before="20"/>
              <w:ind w:left="120" w:right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2" w:type="dxa"/>
          </w:tcPr>
          <w:p w14:paraId="4C6E87D8" w14:textId="77777777" w:rsidR="00325DAE" w:rsidRDefault="00000000">
            <w:pPr>
              <w:pStyle w:val="TableParagraph"/>
              <w:spacing w:before="20"/>
              <w:ind w:left="26" w:righ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475E512B" w14:textId="77777777" w:rsidR="00325DAE" w:rsidRDefault="00000000">
            <w:pPr>
              <w:pStyle w:val="TableParagraph"/>
              <w:spacing w:before="20"/>
              <w:ind w:left="26" w:right="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 w14:paraId="085CC773" w14:textId="77777777" w:rsidR="00325DAE" w:rsidRDefault="00000000">
            <w:pPr>
              <w:pStyle w:val="TableParagraph"/>
              <w:spacing w:before="20"/>
              <w:ind w:left="17" w:right="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2" w:type="dxa"/>
          </w:tcPr>
          <w:p w14:paraId="6A5C3EAC" w14:textId="77777777" w:rsidR="00325DAE" w:rsidRDefault="00000000">
            <w:pPr>
              <w:pStyle w:val="TableParagraph"/>
              <w:spacing w:before="20"/>
              <w:ind w:left="26" w:right="2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21" w:type="dxa"/>
          </w:tcPr>
          <w:p w14:paraId="6FDD39A7" w14:textId="77777777" w:rsidR="00325DAE" w:rsidRDefault="00000000">
            <w:pPr>
              <w:pStyle w:val="TableParagraph"/>
              <w:spacing w:before="20"/>
              <w:ind w:right="16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450CCFAB" w14:textId="77777777">
        <w:trPr>
          <w:trHeight w:val="321"/>
        </w:trPr>
        <w:tc>
          <w:tcPr>
            <w:tcW w:w="852" w:type="dxa"/>
          </w:tcPr>
          <w:p w14:paraId="49A6A2D5" w14:textId="77777777" w:rsidR="00325DAE" w:rsidRDefault="00000000">
            <w:pPr>
              <w:pStyle w:val="TableParagraph"/>
              <w:spacing w:before="16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8" w:type="dxa"/>
          </w:tcPr>
          <w:p w14:paraId="18C1A78A" w14:textId="77777777" w:rsidR="00325DAE" w:rsidRDefault="00000000">
            <w:pPr>
              <w:pStyle w:val="TableParagraph"/>
              <w:spacing w:before="16"/>
              <w:ind w:left="18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21" w:type="dxa"/>
          </w:tcPr>
          <w:p w14:paraId="58450AA9" w14:textId="77777777" w:rsidR="00325DAE" w:rsidRDefault="00000000">
            <w:pPr>
              <w:pStyle w:val="TableParagraph"/>
              <w:spacing w:before="16"/>
              <w:ind w:left="120" w:righ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6BB6D1B4" w14:textId="77777777" w:rsidR="00325DAE" w:rsidRDefault="00000000">
            <w:pPr>
              <w:pStyle w:val="TableParagraph"/>
              <w:spacing w:before="16"/>
              <w:ind w:left="26" w:right="1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2" w:type="dxa"/>
          </w:tcPr>
          <w:p w14:paraId="5F97DE33" w14:textId="77777777" w:rsidR="00325DAE" w:rsidRDefault="00000000">
            <w:pPr>
              <w:pStyle w:val="TableParagraph"/>
              <w:spacing w:before="16"/>
              <w:ind w:left="26" w:right="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 w14:paraId="60343573" w14:textId="77777777" w:rsidR="00325DAE" w:rsidRDefault="00000000">
            <w:pPr>
              <w:pStyle w:val="TableParagraph"/>
              <w:spacing w:before="16"/>
              <w:ind w:left="17" w:right="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2" w:type="dxa"/>
          </w:tcPr>
          <w:p w14:paraId="4DF35E55" w14:textId="77777777" w:rsidR="00325DAE" w:rsidRDefault="00000000">
            <w:pPr>
              <w:pStyle w:val="TableParagraph"/>
              <w:spacing w:before="16"/>
              <w:ind w:left="26" w:right="2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21" w:type="dxa"/>
          </w:tcPr>
          <w:p w14:paraId="0C76CFC1" w14:textId="77777777" w:rsidR="00325DAE" w:rsidRDefault="00000000">
            <w:pPr>
              <w:pStyle w:val="TableParagraph"/>
              <w:spacing w:before="16"/>
              <w:ind w:right="16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2BF7FA12" w14:textId="77777777">
        <w:trPr>
          <w:trHeight w:val="323"/>
        </w:trPr>
        <w:tc>
          <w:tcPr>
            <w:tcW w:w="852" w:type="dxa"/>
          </w:tcPr>
          <w:p w14:paraId="1787A193" w14:textId="77777777" w:rsidR="00325DAE" w:rsidRDefault="00000000">
            <w:pPr>
              <w:pStyle w:val="TableParagraph"/>
              <w:spacing w:before="20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8" w:type="dxa"/>
          </w:tcPr>
          <w:p w14:paraId="494E3EB2" w14:textId="77777777" w:rsidR="00325DAE" w:rsidRDefault="00000000">
            <w:pPr>
              <w:pStyle w:val="TableParagraph"/>
              <w:spacing w:before="20"/>
              <w:ind w:left="18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21" w:type="dxa"/>
          </w:tcPr>
          <w:p w14:paraId="59C818A4" w14:textId="77777777" w:rsidR="00325DAE" w:rsidRDefault="00000000">
            <w:pPr>
              <w:pStyle w:val="TableParagraph"/>
              <w:spacing w:before="20"/>
              <w:ind w:left="120" w:righ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6C662D95" w14:textId="77777777" w:rsidR="00325DAE" w:rsidRDefault="00000000">
            <w:pPr>
              <w:pStyle w:val="TableParagraph"/>
              <w:spacing w:before="20"/>
              <w:ind w:left="26" w:righ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26EF9D73" w14:textId="77777777" w:rsidR="00325DAE" w:rsidRDefault="00000000">
            <w:pPr>
              <w:pStyle w:val="TableParagraph"/>
              <w:spacing w:before="20"/>
              <w:ind w:left="26" w:right="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 w14:paraId="5178030B" w14:textId="77777777" w:rsidR="00325DAE" w:rsidRDefault="00000000">
            <w:pPr>
              <w:pStyle w:val="TableParagraph"/>
              <w:spacing w:before="20"/>
              <w:ind w:left="17" w:right="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2" w:type="dxa"/>
          </w:tcPr>
          <w:p w14:paraId="041994AB" w14:textId="77777777" w:rsidR="00325DAE" w:rsidRDefault="00000000">
            <w:pPr>
              <w:pStyle w:val="TableParagraph"/>
              <w:spacing w:before="20"/>
              <w:ind w:left="26" w:right="2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21" w:type="dxa"/>
          </w:tcPr>
          <w:p w14:paraId="6469052A" w14:textId="77777777" w:rsidR="00325DAE" w:rsidRDefault="00000000">
            <w:pPr>
              <w:pStyle w:val="TableParagraph"/>
              <w:spacing w:before="20"/>
              <w:ind w:right="16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 w14:paraId="20BC1CEC" w14:textId="77777777" w:rsidR="009A3D43" w:rsidRPr="007B12E2" w:rsidRDefault="009A3D43" w:rsidP="009A3D43">
      <w:pPr>
        <w:pStyle w:val="Heading2"/>
      </w:pPr>
      <w:r w:rsidRPr="007B12E2">
        <w:rPr>
          <w:u w:val="thick"/>
        </w:rPr>
        <w:lastRenderedPageBreak/>
        <w:t>K-Map</w:t>
      </w:r>
      <w:r w:rsidRPr="007B12E2">
        <w:rPr>
          <w:spacing w:val="-1"/>
          <w:u w:val="thick"/>
        </w:rPr>
        <w:t xml:space="preserve"> </w:t>
      </w:r>
      <w:r w:rsidRPr="007B12E2">
        <w:rPr>
          <w:u w:val="thick"/>
        </w:rPr>
        <w:t>for</w:t>
      </w:r>
      <w:r w:rsidRPr="007B12E2">
        <w:rPr>
          <w:spacing w:val="-1"/>
          <w:u w:val="thick"/>
        </w:rPr>
        <w:t xml:space="preserve"> </w:t>
      </w:r>
      <w:r w:rsidRPr="00AE3E79">
        <w:rPr>
          <w:u w:val="single"/>
        </w:rPr>
        <w:t>G</w:t>
      </w:r>
      <w:r>
        <w:rPr>
          <w:u w:val="single"/>
        </w:rPr>
        <w:t>3</w:t>
      </w:r>
      <w:r w:rsidRPr="00F42532">
        <w:t xml:space="preserve">                                                                   </w:t>
      </w:r>
      <w:r w:rsidRPr="00AE3E79">
        <w:rPr>
          <w:u w:val="single"/>
        </w:rPr>
        <w:t>K</w:t>
      </w:r>
      <w:r w:rsidRPr="007B12E2">
        <w:rPr>
          <w:u w:val="thick"/>
        </w:rPr>
        <w:t>-Map for</w:t>
      </w:r>
      <w:r w:rsidRPr="007B12E2">
        <w:rPr>
          <w:spacing w:val="-3"/>
          <w:u w:val="thick"/>
        </w:rPr>
        <w:t xml:space="preserve"> </w:t>
      </w:r>
      <w:r w:rsidRPr="007B12E2">
        <w:rPr>
          <w:u w:val="thick"/>
        </w:rPr>
        <w:t>G</w:t>
      </w:r>
      <w:r w:rsidRPr="007B12E2">
        <w:rPr>
          <w:position w:val="-4"/>
          <w:u w:val="thick"/>
        </w:rPr>
        <w:t>2</w:t>
      </w:r>
    </w:p>
    <w:p w14:paraId="3D643091" w14:textId="289C0C5D" w:rsidR="009A3D43" w:rsidRPr="007B12E2" w:rsidRDefault="009A3D43" w:rsidP="009A3D43">
      <w:pPr>
        <w:pStyle w:val="BodyText"/>
        <w:rPr>
          <w:b/>
        </w:rPr>
      </w:pPr>
      <w:r>
        <w:rPr>
          <w:b/>
        </w:rPr>
        <w:t xml:space="preserve">                             </w:t>
      </w:r>
      <w:r>
        <w:rPr>
          <w:b/>
          <w:noProof/>
        </w:rPr>
        <w:drawing>
          <wp:anchor distT="0" distB="0" distL="0" distR="0" simplePos="0" relativeHeight="251673088" behindDoc="0" locked="0" layoutInCell="1" allowOverlap="1" wp14:anchorId="0AC7641C" wp14:editId="6ED90DDF">
            <wp:simplePos x="0" y="0"/>
            <wp:positionH relativeFrom="page">
              <wp:posOffset>3832225</wp:posOffset>
            </wp:positionH>
            <wp:positionV relativeFrom="paragraph">
              <wp:posOffset>5715</wp:posOffset>
            </wp:positionV>
            <wp:extent cx="2816225" cy="2246630"/>
            <wp:effectExtent l="0" t="0" r="3175" b="1270"/>
            <wp:wrapTopAndBottom/>
            <wp:docPr id="8412606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225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12E2">
        <w:rPr>
          <w:noProof/>
        </w:rPr>
        <w:drawing>
          <wp:anchor distT="0" distB="0" distL="0" distR="0" simplePos="0" relativeHeight="251671040" behindDoc="0" locked="0" layoutInCell="1" allowOverlap="1" wp14:anchorId="1E584317" wp14:editId="56536EAC">
            <wp:simplePos x="0" y="0"/>
            <wp:positionH relativeFrom="page">
              <wp:posOffset>1027430</wp:posOffset>
            </wp:positionH>
            <wp:positionV relativeFrom="paragraph">
              <wp:posOffset>64135</wp:posOffset>
            </wp:positionV>
            <wp:extent cx="2309495" cy="2054225"/>
            <wp:effectExtent l="0" t="0" r="0" b="3175"/>
            <wp:wrapNone/>
            <wp:docPr id="1646844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495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 xml:space="preserve">                 </w:t>
      </w:r>
      <w:r w:rsidRPr="007B12E2">
        <w:rPr>
          <w:b/>
        </w:rPr>
        <w:t>G</w:t>
      </w:r>
      <w:r w:rsidRPr="007B12E2">
        <w:rPr>
          <w:b/>
          <w:position w:val="-5"/>
        </w:rPr>
        <w:t>3</w:t>
      </w:r>
      <w:r w:rsidRPr="007B12E2">
        <w:rPr>
          <w:b/>
          <w:spacing w:val="11"/>
          <w:position w:val="-5"/>
        </w:rPr>
        <w:t xml:space="preserve"> </w:t>
      </w:r>
      <w:r w:rsidRPr="007B12E2">
        <w:rPr>
          <w:b/>
        </w:rPr>
        <w:t>=</w:t>
      </w:r>
      <w:r w:rsidRPr="007B12E2">
        <w:rPr>
          <w:b/>
          <w:spacing w:val="-2"/>
        </w:rPr>
        <w:t xml:space="preserve"> </w:t>
      </w:r>
      <w:r w:rsidRPr="007B12E2">
        <w:rPr>
          <w:b/>
        </w:rPr>
        <w:t>B</w:t>
      </w:r>
      <w:r w:rsidRPr="007B12E2">
        <w:rPr>
          <w:b/>
          <w:position w:val="-5"/>
        </w:rPr>
        <w:t>3</w:t>
      </w:r>
    </w:p>
    <w:p w14:paraId="634147E6" w14:textId="5B50DAAE" w:rsidR="00325DAE" w:rsidRDefault="009A3D43" w:rsidP="009A3D43">
      <w:pPr>
        <w:pStyle w:val="BodyText"/>
        <w:rPr>
          <w:b/>
        </w:rPr>
      </w:pPr>
      <w:r w:rsidRPr="009A3D43">
        <w:rPr>
          <w:noProof/>
        </w:rPr>
        <w:drawing>
          <wp:anchor distT="0" distB="0" distL="0" distR="0" simplePos="0" relativeHeight="251672064" behindDoc="0" locked="0" layoutInCell="1" allowOverlap="1" wp14:anchorId="3B1296AF" wp14:editId="4435022B">
            <wp:simplePos x="0" y="0"/>
            <wp:positionH relativeFrom="page">
              <wp:posOffset>834390</wp:posOffset>
            </wp:positionH>
            <wp:positionV relativeFrom="paragraph">
              <wp:posOffset>424815</wp:posOffset>
            </wp:positionV>
            <wp:extent cx="3061970" cy="1844040"/>
            <wp:effectExtent l="0" t="0" r="5080" b="3810"/>
            <wp:wrapTopAndBottom/>
            <wp:docPr id="1428288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7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3D43">
        <w:rPr>
          <w:b/>
        </w:rPr>
        <w:t xml:space="preserve">        </w:t>
      </w:r>
      <w:r w:rsidRPr="007B12E2">
        <w:rPr>
          <w:b/>
          <w:u w:val="thick"/>
        </w:rPr>
        <w:t>K-Map for</w:t>
      </w:r>
      <w:r w:rsidRPr="007B12E2">
        <w:rPr>
          <w:b/>
          <w:spacing w:val="-3"/>
          <w:u w:val="thick"/>
        </w:rPr>
        <w:t xml:space="preserve"> </w:t>
      </w:r>
      <w:r w:rsidRPr="009B72DA">
        <w:rPr>
          <w:b/>
          <w:u w:val="thick"/>
        </w:rPr>
        <w:t>G</w:t>
      </w:r>
      <w:r w:rsidRPr="009B72DA">
        <w:rPr>
          <w:b/>
          <w:position w:val="-4"/>
          <w:u w:val="thick"/>
        </w:rPr>
        <w:t>1</w:t>
      </w:r>
      <w:r w:rsidRPr="009B72DA">
        <w:rPr>
          <w:b/>
          <w:noProof/>
        </w:rPr>
        <w:drawing>
          <wp:anchor distT="0" distB="0" distL="0" distR="0" simplePos="0" relativeHeight="251668992" behindDoc="0" locked="0" layoutInCell="1" allowOverlap="1" wp14:anchorId="532B7C6F" wp14:editId="615BCA4C">
            <wp:simplePos x="0" y="0"/>
            <wp:positionH relativeFrom="page">
              <wp:posOffset>4338320</wp:posOffset>
            </wp:positionH>
            <wp:positionV relativeFrom="paragraph">
              <wp:posOffset>405765</wp:posOffset>
            </wp:positionV>
            <wp:extent cx="2211705" cy="2179320"/>
            <wp:effectExtent l="0" t="0" r="0" b="0"/>
            <wp:wrapTopAndBottom/>
            <wp:docPr id="2115715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705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72DA">
        <w:rPr>
          <w:b/>
          <w:noProof/>
        </w:rPr>
        <w:drawing>
          <wp:anchor distT="0" distB="0" distL="0" distR="0" simplePos="0" relativeHeight="251670016" behindDoc="0" locked="0" layoutInCell="1" allowOverlap="1" wp14:anchorId="46518564" wp14:editId="58ED2902">
            <wp:simplePos x="0" y="0"/>
            <wp:positionH relativeFrom="page">
              <wp:posOffset>1143000</wp:posOffset>
            </wp:positionH>
            <wp:positionV relativeFrom="paragraph">
              <wp:posOffset>454660</wp:posOffset>
            </wp:positionV>
            <wp:extent cx="2658745" cy="1844040"/>
            <wp:effectExtent l="0" t="0" r="8255" b="3810"/>
            <wp:wrapTopAndBottom/>
            <wp:docPr id="286505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745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72DA">
        <w:rPr>
          <w:b/>
          <w:position w:val="-4"/>
          <w:sz w:val="23"/>
        </w:rPr>
        <w:t xml:space="preserve"> </w:t>
      </w:r>
      <w:r w:rsidRPr="009B72DA">
        <w:rPr>
          <w:b/>
        </w:rPr>
        <w:t xml:space="preserve">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9B72DA">
        <w:rPr>
          <w:b/>
        </w:rPr>
        <w:t xml:space="preserve"> </w:t>
      </w:r>
      <w:r w:rsidRPr="007B12E2">
        <w:rPr>
          <w:b/>
          <w:u w:val="thick"/>
        </w:rPr>
        <w:t>K-Map for</w:t>
      </w:r>
      <w:r w:rsidRPr="007B12E2">
        <w:rPr>
          <w:b/>
          <w:spacing w:val="-3"/>
          <w:u w:val="thick"/>
        </w:rPr>
        <w:t xml:space="preserve"> </w:t>
      </w:r>
      <w:r w:rsidRPr="009B72DA">
        <w:rPr>
          <w:b/>
          <w:u w:val="thick"/>
        </w:rPr>
        <w:t>G</w:t>
      </w:r>
      <w:r>
        <w:rPr>
          <w:b/>
          <w:position w:val="-4"/>
          <w:u w:val="thick"/>
        </w:rPr>
        <w:t>0</w:t>
      </w:r>
      <w:r w:rsidRPr="009B72DA">
        <w:rPr>
          <w:b/>
        </w:rPr>
        <w:t xml:space="preserve">       </w:t>
      </w:r>
    </w:p>
    <w:p w14:paraId="5A7027B5" w14:textId="77777777" w:rsidR="00325DAE" w:rsidRDefault="00325DAE">
      <w:pPr>
        <w:pStyle w:val="BodyText"/>
        <w:spacing w:before="81"/>
        <w:rPr>
          <w:b/>
        </w:rPr>
      </w:pPr>
    </w:p>
    <w:p w14:paraId="45CF0031" w14:textId="4B7FE85B" w:rsidR="00325DAE" w:rsidRDefault="00000000" w:rsidP="009A3D43">
      <w:pPr>
        <w:ind w:left="838"/>
        <w:rPr>
          <w:b/>
          <w:sz w:val="20"/>
        </w:rPr>
      </w:pPr>
      <w:r>
        <w:rPr>
          <w:b/>
          <w:sz w:val="24"/>
          <w:u w:val="thick"/>
        </w:rPr>
        <w:t>LOGIC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DIAGRAM:</w:t>
      </w:r>
      <w:r>
        <w:rPr>
          <w:b/>
          <w:noProof/>
          <w:sz w:val="20"/>
        </w:rPr>
        <w:drawing>
          <wp:anchor distT="0" distB="0" distL="0" distR="0" simplePos="0" relativeHeight="251660800" behindDoc="1" locked="0" layoutInCell="1" allowOverlap="1" wp14:anchorId="62638072" wp14:editId="1E438403">
            <wp:simplePos x="0" y="0"/>
            <wp:positionH relativeFrom="page">
              <wp:posOffset>1866900</wp:posOffset>
            </wp:positionH>
            <wp:positionV relativeFrom="paragraph">
              <wp:posOffset>254635</wp:posOffset>
            </wp:positionV>
            <wp:extent cx="3888105" cy="2581275"/>
            <wp:effectExtent l="0" t="0" r="17145" b="9525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8104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F7E162" w14:textId="77777777" w:rsidR="00325DAE" w:rsidRDefault="00000000">
      <w:pPr>
        <w:pStyle w:val="Heading1"/>
        <w:spacing w:line="274" w:lineRule="exact"/>
      </w:pPr>
      <w:r>
        <w:rPr>
          <w:spacing w:val="-2"/>
        </w:rPr>
        <w:t>RESULT:</w:t>
      </w:r>
    </w:p>
    <w:p w14:paraId="6D8E356E" w14:textId="0501CCD8" w:rsidR="00325DAE" w:rsidRDefault="00000000">
      <w:pPr>
        <w:pStyle w:val="BodyText"/>
        <w:spacing w:line="274" w:lineRule="exact"/>
        <w:ind w:left="2275"/>
        <w:rPr>
          <w:spacing w:val="-10"/>
        </w:rPr>
      </w:pPr>
      <w:r>
        <w:t>Thus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stated</w:t>
      </w:r>
      <w:r>
        <w:rPr>
          <w:spacing w:val="-9"/>
        </w:rPr>
        <w:t xml:space="preserve"> Binary to Gray code Converter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implemented</w:t>
      </w:r>
      <w:r>
        <w:rPr>
          <w:spacing w:val="-10"/>
        </w:rPr>
        <w:t>.</w:t>
      </w:r>
    </w:p>
    <w:p w14:paraId="35309463" w14:textId="77777777" w:rsidR="00325DAE" w:rsidRDefault="00000000">
      <w:pPr>
        <w:spacing w:before="6"/>
        <w:ind w:left="709" w:right="268" w:hanging="709"/>
        <w:jc w:val="center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Ex.No.-4  IMPLEMENTATION OF BINARY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ADDERS AND SUBTRACTORS</w:t>
      </w:r>
    </w:p>
    <w:p w14:paraId="23B97634" w14:textId="77777777" w:rsidR="00325DAE" w:rsidRDefault="00000000">
      <w:pPr>
        <w:spacing w:before="6"/>
        <w:ind w:left="7909" w:right="268" w:firstLine="720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1CF8735F" w14:textId="77777777" w:rsidR="00325DAE" w:rsidRDefault="00000000">
      <w:pPr>
        <w:spacing w:before="6"/>
        <w:ind w:left="709" w:right="268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AIM</w:t>
      </w:r>
    </w:p>
    <w:p w14:paraId="509E882C" w14:textId="2D184057" w:rsidR="00325DAE" w:rsidRDefault="001471D1" w:rsidP="001471D1">
      <w:pPr>
        <w:widowControl/>
        <w:ind w:left="840" w:right="268"/>
        <w:jc w:val="both"/>
        <w:rPr>
          <w:spacing w:val="-10"/>
        </w:rPr>
      </w:pPr>
      <w:r w:rsidRPr="001471D1">
        <w:rPr>
          <w:color w:val="000000"/>
          <w:sz w:val="24"/>
          <w:szCs w:val="24"/>
        </w:rPr>
        <w:t>To d</w:t>
      </w:r>
      <w:r w:rsidRPr="001471D1">
        <w:rPr>
          <w:b/>
          <w:bCs/>
          <w:color w:val="000000"/>
          <w:sz w:val="24"/>
          <w:szCs w:val="24"/>
        </w:rPr>
        <w:t xml:space="preserve">esign a half adder and a full subtractor circuit </w:t>
      </w:r>
      <w:r>
        <w:rPr>
          <w:color w:val="000000"/>
          <w:sz w:val="24"/>
          <w:szCs w:val="24"/>
        </w:rPr>
        <w:t xml:space="preserve">on the Digital Trainer Kit. </w:t>
      </w:r>
    </w:p>
    <w:p w14:paraId="6CDAED9A" w14:textId="77777777" w:rsidR="00325DAE" w:rsidRDefault="00325DAE">
      <w:pPr>
        <w:widowControl/>
        <w:ind w:left="420" w:right="268"/>
        <w:jc w:val="both"/>
        <w:rPr>
          <w:color w:val="000000"/>
          <w:sz w:val="24"/>
          <w:szCs w:val="24"/>
        </w:rPr>
      </w:pPr>
    </w:p>
    <w:p w14:paraId="25DA232F" w14:textId="77777777" w:rsidR="00325DAE" w:rsidRDefault="00000000">
      <w:pPr>
        <w:pStyle w:val="Heading1"/>
        <w:ind w:left="1075"/>
      </w:pPr>
      <w:r>
        <w:t>APPARATUS</w:t>
      </w:r>
      <w:r>
        <w:rPr>
          <w:spacing w:val="-8"/>
        </w:rPr>
        <w:t xml:space="preserve"> </w:t>
      </w:r>
      <w:r>
        <w:rPr>
          <w:spacing w:val="-2"/>
        </w:rPr>
        <w:t>REQUIRED:</w:t>
      </w:r>
    </w:p>
    <w:p w14:paraId="3C848DD4" w14:textId="77777777" w:rsidR="00325DAE" w:rsidRDefault="00325DAE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1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1"/>
        <w:gridCol w:w="2614"/>
        <w:gridCol w:w="2249"/>
        <w:gridCol w:w="1413"/>
      </w:tblGrid>
      <w:tr w:rsidR="00325DAE" w14:paraId="7E930239" w14:textId="77777777">
        <w:trPr>
          <w:trHeight w:val="328"/>
        </w:trPr>
        <w:tc>
          <w:tcPr>
            <w:tcW w:w="1081" w:type="dxa"/>
          </w:tcPr>
          <w:p w14:paraId="4441C9FE" w14:textId="77777777" w:rsidR="00325DAE" w:rsidRDefault="00000000">
            <w:pPr>
              <w:pStyle w:val="TableParagraph"/>
              <w:spacing w:line="275" w:lineRule="exact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Sl.No.</w:t>
            </w:r>
          </w:p>
        </w:tc>
        <w:tc>
          <w:tcPr>
            <w:tcW w:w="2614" w:type="dxa"/>
          </w:tcPr>
          <w:p w14:paraId="2AEEF628" w14:textId="77777777" w:rsidR="00325DAE" w:rsidRDefault="00000000">
            <w:pPr>
              <w:pStyle w:val="TableParagraph"/>
              <w:spacing w:line="275" w:lineRule="exact"/>
              <w:ind w:left="56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COMPONENT</w:t>
            </w:r>
          </w:p>
        </w:tc>
        <w:tc>
          <w:tcPr>
            <w:tcW w:w="2249" w:type="dxa"/>
          </w:tcPr>
          <w:p w14:paraId="2C66310D" w14:textId="77777777" w:rsidR="00325DAE" w:rsidRDefault="00000000">
            <w:pPr>
              <w:pStyle w:val="TableParagraph"/>
              <w:spacing w:line="275" w:lineRule="exact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SPECIFICATION</w:t>
            </w:r>
          </w:p>
        </w:tc>
        <w:tc>
          <w:tcPr>
            <w:tcW w:w="1413" w:type="dxa"/>
          </w:tcPr>
          <w:p w14:paraId="6774955D" w14:textId="77777777" w:rsidR="00325DAE" w:rsidRDefault="00000000">
            <w:pPr>
              <w:pStyle w:val="TableParagraph"/>
              <w:spacing w:line="275" w:lineRule="exact"/>
              <w:ind w:left="17"/>
              <w:rPr>
                <w:sz w:val="24"/>
              </w:rPr>
            </w:pPr>
            <w:r>
              <w:rPr>
                <w:spacing w:val="-4"/>
                <w:sz w:val="24"/>
              </w:rPr>
              <w:t>QTY.</w:t>
            </w:r>
          </w:p>
        </w:tc>
      </w:tr>
      <w:tr w:rsidR="00325DAE" w14:paraId="218D4EDD" w14:textId="77777777">
        <w:trPr>
          <w:trHeight w:val="330"/>
        </w:trPr>
        <w:tc>
          <w:tcPr>
            <w:tcW w:w="1081" w:type="dxa"/>
          </w:tcPr>
          <w:p w14:paraId="68C9450F" w14:textId="77777777" w:rsidR="00325DAE" w:rsidRDefault="00000000">
            <w:pPr>
              <w:pStyle w:val="TableParagraph"/>
              <w:spacing w:before="1"/>
              <w:ind w:left="13" w:right="2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614" w:type="dxa"/>
          </w:tcPr>
          <w:p w14:paraId="0C6B3023" w14:textId="77777777" w:rsidR="00325DAE" w:rsidRDefault="00000000">
            <w:pPr>
              <w:pStyle w:val="TableParagraph"/>
              <w:spacing w:before="1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GATE</w:t>
            </w:r>
          </w:p>
        </w:tc>
        <w:tc>
          <w:tcPr>
            <w:tcW w:w="2249" w:type="dxa"/>
          </w:tcPr>
          <w:p w14:paraId="07226079" w14:textId="77777777" w:rsidR="00325DAE" w:rsidRDefault="00000000">
            <w:pPr>
              <w:pStyle w:val="TableParagraph"/>
              <w:spacing w:before="1"/>
              <w:ind w:left="13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7408</w:t>
            </w:r>
          </w:p>
        </w:tc>
        <w:tc>
          <w:tcPr>
            <w:tcW w:w="1413" w:type="dxa"/>
          </w:tcPr>
          <w:p w14:paraId="4CDBA672" w14:textId="77777777" w:rsidR="00325DAE" w:rsidRDefault="00000000">
            <w:pPr>
              <w:pStyle w:val="TableParagraph"/>
              <w:spacing w:before="1"/>
              <w:ind w:left="17" w:right="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3F26D132" w14:textId="77777777">
        <w:trPr>
          <w:trHeight w:val="330"/>
        </w:trPr>
        <w:tc>
          <w:tcPr>
            <w:tcW w:w="1081" w:type="dxa"/>
          </w:tcPr>
          <w:p w14:paraId="451739E5" w14:textId="77777777" w:rsidR="00325DAE" w:rsidRDefault="00000000">
            <w:pPr>
              <w:pStyle w:val="TableParagraph"/>
              <w:spacing w:line="275" w:lineRule="exact"/>
              <w:ind w:left="13" w:right="2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614" w:type="dxa"/>
          </w:tcPr>
          <w:p w14:paraId="2714D637" w14:textId="77777777" w:rsidR="00325DAE" w:rsidRDefault="00000000">
            <w:pPr>
              <w:pStyle w:val="TableParagraph"/>
              <w:spacing w:line="275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X-OR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GATE</w:t>
            </w:r>
          </w:p>
        </w:tc>
        <w:tc>
          <w:tcPr>
            <w:tcW w:w="2249" w:type="dxa"/>
          </w:tcPr>
          <w:p w14:paraId="656AD585" w14:textId="77777777" w:rsidR="00325DAE" w:rsidRDefault="00000000">
            <w:pPr>
              <w:pStyle w:val="TableParagraph"/>
              <w:spacing w:line="275" w:lineRule="exact"/>
              <w:ind w:left="13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7486</w:t>
            </w:r>
          </w:p>
        </w:tc>
        <w:tc>
          <w:tcPr>
            <w:tcW w:w="1413" w:type="dxa"/>
          </w:tcPr>
          <w:p w14:paraId="4E8E2B7A" w14:textId="77777777" w:rsidR="00325DAE" w:rsidRDefault="00000000">
            <w:pPr>
              <w:pStyle w:val="TableParagraph"/>
              <w:spacing w:line="275" w:lineRule="exact"/>
              <w:ind w:left="17" w:right="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0270D1F2" w14:textId="77777777">
        <w:trPr>
          <w:trHeight w:val="328"/>
        </w:trPr>
        <w:tc>
          <w:tcPr>
            <w:tcW w:w="1081" w:type="dxa"/>
          </w:tcPr>
          <w:p w14:paraId="4F3437E4" w14:textId="77777777" w:rsidR="00325DAE" w:rsidRDefault="00000000">
            <w:pPr>
              <w:pStyle w:val="TableParagraph"/>
              <w:spacing w:line="275" w:lineRule="exact"/>
              <w:ind w:left="13" w:right="2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614" w:type="dxa"/>
          </w:tcPr>
          <w:p w14:paraId="2150FFAB" w14:textId="77777777" w:rsidR="00325DAE" w:rsidRDefault="00000000">
            <w:pPr>
              <w:pStyle w:val="TableParagraph"/>
              <w:spacing w:line="275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GATE</w:t>
            </w:r>
          </w:p>
        </w:tc>
        <w:tc>
          <w:tcPr>
            <w:tcW w:w="2249" w:type="dxa"/>
          </w:tcPr>
          <w:p w14:paraId="3B6D14CB" w14:textId="77777777" w:rsidR="00325DAE" w:rsidRDefault="00000000">
            <w:pPr>
              <w:pStyle w:val="TableParagraph"/>
              <w:spacing w:line="275" w:lineRule="exact"/>
              <w:ind w:left="13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7404</w:t>
            </w:r>
          </w:p>
        </w:tc>
        <w:tc>
          <w:tcPr>
            <w:tcW w:w="1413" w:type="dxa"/>
          </w:tcPr>
          <w:p w14:paraId="62C38922" w14:textId="77777777" w:rsidR="00325DAE" w:rsidRDefault="00000000">
            <w:pPr>
              <w:pStyle w:val="TableParagraph"/>
              <w:spacing w:line="275" w:lineRule="exact"/>
              <w:ind w:left="17" w:right="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0F97D367" w14:textId="77777777">
        <w:trPr>
          <w:trHeight w:val="333"/>
        </w:trPr>
        <w:tc>
          <w:tcPr>
            <w:tcW w:w="1081" w:type="dxa"/>
          </w:tcPr>
          <w:p w14:paraId="3D32D64E" w14:textId="77777777" w:rsidR="00325DAE" w:rsidRDefault="00000000">
            <w:pPr>
              <w:pStyle w:val="TableParagraph"/>
              <w:spacing w:before="2"/>
              <w:ind w:left="13" w:right="2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614" w:type="dxa"/>
          </w:tcPr>
          <w:p w14:paraId="62543A50" w14:textId="77777777" w:rsidR="00325DAE" w:rsidRDefault="00000000">
            <w:pPr>
              <w:pStyle w:val="TableParagraph"/>
              <w:spacing w:before="2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GATE</w:t>
            </w:r>
          </w:p>
        </w:tc>
        <w:tc>
          <w:tcPr>
            <w:tcW w:w="2249" w:type="dxa"/>
          </w:tcPr>
          <w:p w14:paraId="544E06F2" w14:textId="77777777" w:rsidR="00325DAE" w:rsidRDefault="00000000">
            <w:pPr>
              <w:pStyle w:val="TableParagraph"/>
              <w:spacing w:before="2"/>
              <w:ind w:left="13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7432</w:t>
            </w:r>
          </w:p>
        </w:tc>
        <w:tc>
          <w:tcPr>
            <w:tcW w:w="1413" w:type="dxa"/>
          </w:tcPr>
          <w:p w14:paraId="506D63BB" w14:textId="77777777" w:rsidR="00325DAE" w:rsidRDefault="00000000">
            <w:pPr>
              <w:pStyle w:val="TableParagraph"/>
              <w:spacing w:before="2"/>
              <w:ind w:left="17" w:right="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55416FAB" w14:textId="77777777">
        <w:trPr>
          <w:trHeight w:val="330"/>
        </w:trPr>
        <w:tc>
          <w:tcPr>
            <w:tcW w:w="1081" w:type="dxa"/>
          </w:tcPr>
          <w:p w14:paraId="4E95E16C" w14:textId="77777777" w:rsidR="00325DAE" w:rsidRDefault="00000000">
            <w:pPr>
              <w:pStyle w:val="TableParagraph"/>
              <w:spacing w:line="275" w:lineRule="exact"/>
              <w:ind w:left="13" w:right="2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614" w:type="dxa"/>
          </w:tcPr>
          <w:p w14:paraId="66F5BF41" w14:textId="77777777" w:rsidR="00325DAE" w:rsidRDefault="00000000">
            <w:pPr>
              <w:pStyle w:val="TableParagraph"/>
              <w:spacing w:line="275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TRAINER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KIT</w:t>
            </w:r>
          </w:p>
        </w:tc>
        <w:tc>
          <w:tcPr>
            <w:tcW w:w="2249" w:type="dxa"/>
          </w:tcPr>
          <w:p w14:paraId="7CB70457" w14:textId="77777777" w:rsidR="00325DAE" w:rsidRDefault="00000000">
            <w:pPr>
              <w:pStyle w:val="TableParagraph"/>
              <w:spacing w:line="275" w:lineRule="exact"/>
              <w:ind w:left="16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413" w:type="dxa"/>
          </w:tcPr>
          <w:p w14:paraId="142E74BF" w14:textId="77777777" w:rsidR="00325DAE" w:rsidRDefault="00000000">
            <w:pPr>
              <w:pStyle w:val="TableParagraph"/>
              <w:spacing w:line="275" w:lineRule="exact"/>
              <w:ind w:left="17" w:right="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1F1E3496" w14:textId="77777777">
        <w:trPr>
          <w:trHeight w:val="330"/>
        </w:trPr>
        <w:tc>
          <w:tcPr>
            <w:tcW w:w="1081" w:type="dxa"/>
          </w:tcPr>
          <w:p w14:paraId="4A65DA5F" w14:textId="77777777" w:rsidR="00325DAE" w:rsidRDefault="00000000">
            <w:pPr>
              <w:pStyle w:val="TableParagraph"/>
              <w:spacing w:before="1"/>
              <w:ind w:left="13" w:right="2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2614" w:type="dxa"/>
          </w:tcPr>
          <w:p w14:paraId="407753E4" w14:textId="77777777" w:rsidR="00325DAE" w:rsidRDefault="00000000">
            <w:pPr>
              <w:pStyle w:val="TableParagraph"/>
              <w:spacing w:before="1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CONNECTING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WIRES</w:t>
            </w:r>
          </w:p>
        </w:tc>
        <w:tc>
          <w:tcPr>
            <w:tcW w:w="2249" w:type="dxa"/>
          </w:tcPr>
          <w:p w14:paraId="3CDA2274" w14:textId="77777777" w:rsidR="00325DAE" w:rsidRDefault="00000000">
            <w:pPr>
              <w:pStyle w:val="TableParagraph"/>
              <w:spacing w:before="1"/>
              <w:ind w:left="16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413" w:type="dxa"/>
          </w:tcPr>
          <w:p w14:paraId="176880B4" w14:textId="77777777" w:rsidR="00325DAE" w:rsidRDefault="00000000">
            <w:pPr>
              <w:pStyle w:val="TableParagraph"/>
              <w:spacing w:before="1"/>
              <w:ind w:left="17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required</w:t>
            </w:r>
          </w:p>
        </w:tc>
      </w:tr>
    </w:tbl>
    <w:p w14:paraId="4E59A56A" w14:textId="77777777" w:rsidR="00325DAE" w:rsidRDefault="00325DAE">
      <w:pPr>
        <w:pStyle w:val="Heading1"/>
        <w:spacing w:before="78"/>
        <w:ind w:left="1075"/>
      </w:pPr>
    </w:p>
    <w:p w14:paraId="6F70E7EA" w14:textId="77777777" w:rsidR="008240E5" w:rsidRDefault="00000000">
      <w:pPr>
        <w:pStyle w:val="Heading1"/>
        <w:spacing w:before="78"/>
        <w:ind w:left="1075"/>
        <w:rPr>
          <w:spacing w:val="-2"/>
        </w:rPr>
      </w:pPr>
      <w:r>
        <w:t>HALF</w:t>
      </w:r>
      <w:r>
        <w:rPr>
          <w:spacing w:val="-3"/>
        </w:rPr>
        <w:t xml:space="preserve"> </w:t>
      </w:r>
      <w:r>
        <w:t>ADDER:</w:t>
      </w:r>
      <w:r>
        <w:rPr>
          <w:spacing w:val="-2"/>
        </w:rPr>
        <w:t xml:space="preserve"> </w:t>
      </w:r>
    </w:p>
    <w:p w14:paraId="602BB151" w14:textId="775ABF7C" w:rsidR="00325DAE" w:rsidRDefault="00000000">
      <w:pPr>
        <w:pStyle w:val="Heading1"/>
        <w:spacing w:before="78"/>
        <w:ind w:left="1075"/>
      </w:pPr>
      <w:r>
        <w:t xml:space="preserve">TRUTH </w:t>
      </w:r>
      <w:r>
        <w:rPr>
          <w:spacing w:val="-2"/>
        </w:rPr>
        <w:t>TABLE:</w:t>
      </w:r>
    </w:p>
    <w:tbl>
      <w:tblPr>
        <w:tblW w:w="0" w:type="auto"/>
        <w:tblInd w:w="3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996"/>
        <w:gridCol w:w="1176"/>
        <w:gridCol w:w="1519"/>
      </w:tblGrid>
      <w:tr w:rsidR="00325DAE" w14:paraId="61C5864F" w14:textId="77777777">
        <w:trPr>
          <w:trHeight w:val="290"/>
        </w:trPr>
        <w:tc>
          <w:tcPr>
            <w:tcW w:w="701" w:type="dxa"/>
          </w:tcPr>
          <w:p w14:paraId="073E5A27" w14:textId="77777777" w:rsidR="00325DAE" w:rsidRDefault="00000000">
            <w:pPr>
              <w:pStyle w:val="TableParagraph"/>
              <w:spacing w:line="270" w:lineRule="exact"/>
              <w:ind w:right="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996" w:type="dxa"/>
          </w:tcPr>
          <w:p w14:paraId="7E1548F4" w14:textId="77777777" w:rsidR="00325DAE" w:rsidRDefault="00000000">
            <w:pPr>
              <w:pStyle w:val="TableParagraph"/>
              <w:spacing w:line="270" w:lineRule="exact"/>
              <w:ind w:left="16" w:right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1176" w:type="dxa"/>
          </w:tcPr>
          <w:p w14:paraId="119CC117" w14:textId="77777777" w:rsidR="00325DAE" w:rsidRDefault="00000000">
            <w:pPr>
              <w:pStyle w:val="TableParagraph"/>
              <w:spacing w:line="270" w:lineRule="exact"/>
              <w:ind w:left="2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SUM</w:t>
            </w:r>
          </w:p>
        </w:tc>
        <w:tc>
          <w:tcPr>
            <w:tcW w:w="1519" w:type="dxa"/>
          </w:tcPr>
          <w:p w14:paraId="45A839FD" w14:textId="77777777" w:rsidR="00325DAE" w:rsidRDefault="00000000">
            <w:pPr>
              <w:pStyle w:val="TableParagraph"/>
              <w:spacing w:line="270" w:lineRule="exact"/>
              <w:ind w:left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CARRY</w:t>
            </w:r>
          </w:p>
        </w:tc>
      </w:tr>
      <w:tr w:rsidR="00325DAE" w14:paraId="4533E09A" w14:textId="77777777">
        <w:trPr>
          <w:trHeight w:val="280"/>
        </w:trPr>
        <w:tc>
          <w:tcPr>
            <w:tcW w:w="701" w:type="dxa"/>
          </w:tcPr>
          <w:p w14:paraId="71BE7803" w14:textId="77777777" w:rsidR="00325DAE" w:rsidRDefault="00000000">
            <w:pPr>
              <w:pStyle w:val="TableParagraph"/>
              <w:spacing w:line="260" w:lineRule="exact"/>
              <w:ind w:left="7" w:right="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96" w:type="dxa"/>
          </w:tcPr>
          <w:p w14:paraId="330EF9D6" w14:textId="77777777" w:rsidR="00325DAE" w:rsidRDefault="00000000">
            <w:pPr>
              <w:pStyle w:val="TableParagraph"/>
              <w:spacing w:line="260" w:lineRule="exact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76" w:type="dxa"/>
          </w:tcPr>
          <w:p w14:paraId="60934C33" w14:textId="77777777" w:rsidR="00325DAE" w:rsidRDefault="00000000">
            <w:pPr>
              <w:pStyle w:val="TableParagraph"/>
              <w:spacing w:line="260" w:lineRule="exact"/>
              <w:ind w:left="20" w:right="1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19" w:type="dxa"/>
          </w:tcPr>
          <w:p w14:paraId="0DDF28FB" w14:textId="77777777" w:rsidR="00325DAE" w:rsidRDefault="00000000">
            <w:pPr>
              <w:pStyle w:val="TableParagraph"/>
              <w:spacing w:line="260" w:lineRule="exact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325DAE" w14:paraId="15F3C370" w14:textId="77777777">
        <w:trPr>
          <w:trHeight w:val="275"/>
        </w:trPr>
        <w:tc>
          <w:tcPr>
            <w:tcW w:w="701" w:type="dxa"/>
          </w:tcPr>
          <w:p w14:paraId="723C4F5B" w14:textId="77777777" w:rsidR="00325DAE" w:rsidRDefault="00000000">
            <w:pPr>
              <w:pStyle w:val="TableParagraph"/>
              <w:spacing w:line="256" w:lineRule="exact"/>
              <w:ind w:left="7" w:right="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96" w:type="dxa"/>
          </w:tcPr>
          <w:p w14:paraId="0EBD46FB" w14:textId="77777777" w:rsidR="00325DAE" w:rsidRDefault="00000000">
            <w:pPr>
              <w:pStyle w:val="TableParagraph"/>
              <w:spacing w:line="256" w:lineRule="exact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76" w:type="dxa"/>
          </w:tcPr>
          <w:p w14:paraId="0E58B479" w14:textId="77777777" w:rsidR="00325DAE" w:rsidRDefault="00000000">
            <w:pPr>
              <w:pStyle w:val="TableParagraph"/>
              <w:spacing w:line="256" w:lineRule="exact"/>
              <w:ind w:left="20" w:right="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19" w:type="dxa"/>
          </w:tcPr>
          <w:p w14:paraId="7C103CA7" w14:textId="77777777" w:rsidR="00325DAE" w:rsidRDefault="00000000">
            <w:pPr>
              <w:pStyle w:val="TableParagraph"/>
              <w:spacing w:line="256" w:lineRule="exact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325DAE" w14:paraId="75DAF218" w14:textId="77777777">
        <w:trPr>
          <w:trHeight w:val="278"/>
        </w:trPr>
        <w:tc>
          <w:tcPr>
            <w:tcW w:w="701" w:type="dxa"/>
          </w:tcPr>
          <w:p w14:paraId="439D6166" w14:textId="77777777" w:rsidR="00325DAE" w:rsidRDefault="00000000">
            <w:pPr>
              <w:pStyle w:val="TableParagraph"/>
              <w:spacing w:before="1" w:line="257" w:lineRule="exact"/>
              <w:ind w:left="7" w:right="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 w14:paraId="07AE6B5D" w14:textId="77777777" w:rsidR="00325DAE" w:rsidRDefault="00000000">
            <w:pPr>
              <w:pStyle w:val="TableParagraph"/>
              <w:spacing w:before="1" w:line="257" w:lineRule="exact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76" w:type="dxa"/>
          </w:tcPr>
          <w:p w14:paraId="49597213" w14:textId="77777777" w:rsidR="00325DAE" w:rsidRDefault="00000000">
            <w:pPr>
              <w:pStyle w:val="TableParagraph"/>
              <w:spacing w:before="1" w:line="257" w:lineRule="exact"/>
              <w:ind w:left="20" w:right="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19" w:type="dxa"/>
          </w:tcPr>
          <w:p w14:paraId="077A31F3" w14:textId="77777777" w:rsidR="00325DAE" w:rsidRDefault="00000000">
            <w:pPr>
              <w:pStyle w:val="TableParagraph"/>
              <w:spacing w:before="1" w:line="257" w:lineRule="exact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325DAE" w14:paraId="73070C8D" w14:textId="77777777">
        <w:trPr>
          <w:trHeight w:val="275"/>
        </w:trPr>
        <w:tc>
          <w:tcPr>
            <w:tcW w:w="701" w:type="dxa"/>
          </w:tcPr>
          <w:p w14:paraId="6B86731C" w14:textId="77777777" w:rsidR="00325DAE" w:rsidRDefault="00000000">
            <w:pPr>
              <w:pStyle w:val="TableParagraph"/>
              <w:spacing w:line="256" w:lineRule="exact"/>
              <w:ind w:left="7" w:right="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 w14:paraId="1FFAE4B2" w14:textId="77777777" w:rsidR="00325DAE" w:rsidRDefault="00000000">
            <w:pPr>
              <w:pStyle w:val="TableParagraph"/>
              <w:spacing w:line="256" w:lineRule="exact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76" w:type="dxa"/>
          </w:tcPr>
          <w:p w14:paraId="77244D50" w14:textId="77777777" w:rsidR="00325DAE" w:rsidRDefault="00000000">
            <w:pPr>
              <w:pStyle w:val="TableParagraph"/>
              <w:spacing w:line="256" w:lineRule="exact"/>
              <w:ind w:left="20" w:right="1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19" w:type="dxa"/>
          </w:tcPr>
          <w:p w14:paraId="46B6EF4C" w14:textId="77777777" w:rsidR="00325DAE" w:rsidRDefault="00000000">
            <w:pPr>
              <w:pStyle w:val="TableParagraph"/>
              <w:spacing w:line="256" w:lineRule="exact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7079642C" w14:textId="77777777" w:rsidR="00325DAE" w:rsidRDefault="00325DAE">
      <w:pPr>
        <w:pStyle w:val="BodyText"/>
        <w:spacing w:before="1"/>
        <w:rPr>
          <w:b/>
        </w:rPr>
      </w:pPr>
    </w:p>
    <w:p w14:paraId="7C04DC00" w14:textId="77777777" w:rsidR="00325DAE" w:rsidRDefault="00000000">
      <w:pPr>
        <w:spacing w:line="281" w:lineRule="exact"/>
        <w:ind w:left="835"/>
        <w:rPr>
          <w:b/>
          <w:sz w:val="24"/>
        </w:rPr>
      </w:pPr>
      <w:r>
        <w:rPr>
          <w:b/>
          <w:sz w:val="24"/>
        </w:rPr>
        <w:t>Sum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= A’B+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AB’= </w:t>
      </w:r>
      <w:r>
        <w:rPr>
          <w:b/>
          <w:spacing w:val="-5"/>
          <w:sz w:val="24"/>
        </w:rPr>
        <w:t>A</w:t>
      </w:r>
      <w:r>
        <w:rPr>
          <w:rFonts w:ascii="Cambria Math" w:hAnsi="Cambria Math"/>
          <w:spacing w:val="-5"/>
          <w:sz w:val="24"/>
        </w:rPr>
        <w:t>⊕</w:t>
      </w:r>
      <w:r>
        <w:rPr>
          <w:b/>
          <w:spacing w:val="-5"/>
          <w:sz w:val="24"/>
        </w:rPr>
        <w:t>B</w:t>
      </w:r>
    </w:p>
    <w:p w14:paraId="6178DB1E" w14:textId="77777777" w:rsidR="00325DAE" w:rsidRDefault="00000000">
      <w:pPr>
        <w:spacing w:line="275" w:lineRule="exact"/>
        <w:ind w:left="835"/>
        <w:rPr>
          <w:b/>
          <w:sz w:val="24"/>
        </w:rPr>
      </w:pPr>
      <w:r>
        <w:rPr>
          <w:b/>
          <w:sz w:val="24"/>
        </w:rPr>
        <w:t>Carry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. </w:t>
      </w:r>
      <w:r>
        <w:rPr>
          <w:b/>
          <w:spacing w:val="-10"/>
          <w:sz w:val="24"/>
        </w:rPr>
        <w:t>B</w:t>
      </w:r>
    </w:p>
    <w:p w14:paraId="747AF61F" w14:textId="77777777" w:rsidR="00325DAE" w:rsidRDefault="00325DAE">
      <w:pPr>
        <w:pStyle w:val="Heading1"/>
        <w:ind w:left="1075"/>
      </w:pPr>
    </w:p>
    <w:p w14:paraId="5A1D3AD1" w14:textId="77777777" w:rsidR="00316120" w:rsidRDefault="00316120" w:rsidP="00316120">
      <w:pPr>
        <w:pStyle w:val="Heading1"/>
        <w:ind w:left="1075"/>
      </w:pPr>
      <w:r>
        <w:rPr>
          <w:spacing w:val="-2"/>
        </w:rPr>
        <w:t>PROCEDURE:</w:t>
      </w:r>
    </w:p>
    <w:p w14:paraId="2E66572B" w14:textId="77777777" w:rsidR="00316120" w:rsidRDefault="00316120" w:rsidP="00316120">
      <w:pPr>
        <w:pStyle w:val="ListParagraph"/>
        <w:numPr>
          <w:ilvl w:val="0"/>
          <w:numId w:val="12"/>
        </w:numPr>
        <w:tabs>
          <w:tab w:val="left" w:pos="1640"/>
        </w:tabs>
        <w:ind w:left="1640" w:hanging="361"/>
        <w:rPr>
          <w:sz w:val="24"/>
        </w:rPr>
      </w:pPr>
      <w:r>
        <w:rPr>
          <w:sz w:val="24"/>
        </w:rPr>
        <w:t>Connections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4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diagram</w:t>
      </w:r>
    </w:p>
    <w:p w14:paraId="272ACE09" w14:textId="77777777" w:rsidR="00316120" w:rsidRDefault="00316120" w:rsidP="00316120">
      <w:pPr>
        <w:pStyle w:val="ListParagraph"/>
        <w:numPr>
          <w:ilvl w:val="0"/>
          <w:numId w:val="12"/>
        </w:numPr>
        <w:tabs>
          <w:tab w:val="left" w:pos="1641"/>
        </w:tabs>
        <w:ind w:right="1369" w:hanging="360"/>
        <w:rPr>
          <w:sz w:val="24"/>
        </w:rPr>
      </w:pPr>
      <w:r>
        <w:rPr>
          <w:sz w:val="24"/>
        </w:rPr>
        <w:t>Input are given to the circuit making high ‘1’ i.e. +5 or Vcc Supply to the 14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pin and for low ‘0’ i.e. GND to the 7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pin of the Gate IC</w:t>
      </w:r>
    </w:p>
    <w:p w14:paraId="302EF8B3" w14:textId="77777777" w:rsidR="00316120" w:rsidRDefault="00316120" w:rsidP="00316120">
      <w:pPr>
        <w:pStyle w:val="ListParagraph"/>
        <w:numPr>
          <w:ilvl w:val="0"/>
          <w:numId w:val="12"/>
        </w:numPr>
        <w:tabs>
          <w:tab w:val="left" w:pos="1640"/>
        </w:tabs>
        <w:ind w:left="1640" w:hanging="361"/>
        <w:rPr>
          <w:sz w:val="24"/>
        </w:rPr>
      </w:pPr>
      <w:r>
        <w:rPr>
          <w:sz w:val="24"/>
        </w:rPr>
        <w:t>Depending</w:t>
      </w:r>
      <w:r>
        <w:rPr>
          <w:spacing w:val="-11"/>
          <w:sz w:val="24"/>
        </w:rPr>
        <w:t xml:space="preserve"> </w:t>
      </w:r>
      <w:r>
        <w:rPr>
          <w:sz w:val="24"/>
        </w:rPr>
        <w:t>upon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truth</w:t>
      </w:r>
      <w:r>
        <w:rPr>
          <w:spacing w:val="-1"/>
          <w:sz w:val="24"/>
        </w:rPr>
        <w:t xml:space="preserve"> </w:t>
      </w:r>
      <w:r>
        <w:rPr>
          <w:sz w:val="24"/>
        </w:rPr>
        <w:t>table,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LED</w:t>
      </w:r>
      <w:r>
        <w:rPr>
          <w:spacing w:val="-7"/>
          <w:sz w:val="24"/>
        </w:rPr>
        <w:t xml:space="preserve"> </w:t>
      </w:r>
      <w:r>
        <w:rPr>
          <w:sz w:val="24"/>
        </w:rPr>
        <w:t>Glow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represents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else</w:t>
      </w:r>
      <w:r>
        <w:rPr>
          <w:spacing w:val="-8"/>
          <w:sz w:val="24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represents</w:t>
      </w:r>
      <w:r>
        <w:rPr>
          <w:spacing w:val="-5"/>
          <w:sz w:val="24"/>
        </w:rPr>
        <w:t xml:space="preserve"> ‘0’</w:t>
      </w:r>
    </w:p>
    <w:p w14:paraId="1507C52B" w14:textId="77777777" w:rsidR="00316120" w:rsidRDefault="00316120" w:rsidP="00316120">
      <w:pPr>
        <w:pStyle w:val="ListParagraph"/>
        <w:numPr>
          <w:ilvl w:val="0"/>
          <w:numId w:val="12"/>
        </w:numPr>
        <w:tabs>
          <w:tab w:val="left" w:pos="1641"/>
        </w:tabs>
        <w:ind w:hanging="362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truth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given</w:t>
      </w:r>
    </w:p>
    <w:p w14:paraId="6623C9CD" w14:textId="77777777" w:rsidR="00316120" w:rsidRDefault="00316120" w:rsidP="00316120">
      <w:pPr>
        <w:pStyle w:val="Heading1"/>
        <w:ind w:left="1075"/>
        <w:rPr>
          <w:spacing w:val="-2"/>
        </w:rPr>
      </w:pPr>
    </w:p>
    <w:p w14:paraId="5887B4D9" w14:textId="77777777" w:rsidR="00DF0F17" w:rsidRDefault="00DF0F17">
      <w:pPr>
        <w:pStyle w:val="Heading1"/>
        <w:ind w:left="1075"/>
      </w:pPr>
    </w:p>
    <w:p w14:paraId="2C40F681" w14:textId="16691643" w:rsidR="00325DAE" w:rsidRDefault="00000000">
      <w:pPr>
        <w:pStyle w:val="Heading1"/>
        <w:ind w:left="1075"/>
      </w:pPr>
      <w:r>
        <w:t>LOGIC</w:t>
      </w:r>
      <w:r>
        <w:rPr>
          <w:spacing w:val="-2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HALF</w:t>
      </w:r>
      <w:r>
        <w:rPr>
          <w:spacing w:val="-1"/>
        </w:rPr>
        <w:t xml:space="preserve"> </w:t>
      </w:r>
      <w:r>
        <w:rPr>
          <w:spacing w:val="-2"/>
        </w:rPr>
        <w:t>ADDER:</w:t>
      </w:r>
    </w:p>
    <w:p w14:paraId="533D746D" w14:textId="77777777" w:rsidR="00325DAE" w:rsidRDefault="00000000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251664896" behindDoc="1" locked="0" layoutInCell="1" allowOverlap="1" wp14:anchorId="1F2C1E77" wp14:editId="7A99779F">
            <wp:simplePos x="0" y="0"/>
            <wp:positionH relativeFrom="page">
              <wp:posOffset>1287780</wp:posOffset>
            </wp:positionH>
            <wp:positionV relativeFrom="paragraph">
              <wp:posOffset>88900</wp:posOffset>
            </wp:positionV>
            <wp:extent cx="5040630" cy="1897380"/>
            <wp:effectExtent l="0" t="0" r="7620" b="7620"/>
            <wp:wrapTopAndBottom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629" cy="189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40D9F" w14:textId="77777777" w:rsidR="00325DAE" w:rsidRDefault="00000000">
      <w:pPr>
        <w:pStyle w:val="Heading1"/>
        <w:spacing w:before="78"/>
        <w:ind w:left="1075"/>
        <w:rPr>
          <w:spacing w:val="-2"/>
        </w:rPr>
      </w:pPr>
      <w:r>
        <w:lastRenderedPageBreak/>
        <w:t>FULL</w:t>
      </w:r>
      <w:r>
        <w:rPr>
          <w:spacing w:val="-15"/>
        </w:rPr>
        <w:t xml:space="preserve"> </w:t>
      </w:r>
      <w:r>
        <w:t>SUBRACTOR:</w:t>
      </w:r>
      <w:r>
        <w:rPr>
          <w:spacing w:val="-5"/>
        </w:rPr>
        <w:t xml:space="preserve"> </w:t>
      </w:r>
      <w:r>
        <w:t>TRUTH</w:t>
      </w:r>
      <w:r>
        <w:rPr>
          <w:spacing w:val="-1"/>
        </w:rPr>
        <w:t xml:space="preserve"> </w:t>
      </w:r>
      <w:r>
        <w:rPr>
          <w:spacing w:val="-2"/>
        </w:rPr>
        <w:t>TABLE:</w:t>
      </w:r>
    </w:p>
    <w:tbl>
      <w:tblPr>
        <w:tblW w:w="0" w:type="auto"/>
        <w:tblInd w:w="2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"/>
        <w:gridCol w:w="998"/>
        <w:gridCol w:w="1137"/>
        <w:gridCol w:w="1922"/>
        <w:gridCol w:w="1841"/>
      </w:tblGrid>
      <w:tr w:rsidR="00325DAE" w14:paraId="2E8D3C66" w14:textId="77777777">
        <w:trPr>
          <w:trHeight w:val="280"/>
        </w:trPr>
        <w:tc>
          <w:tcPr>
            <w:tcW w:w="910" w:type="dxa"/>
          </w:tcPr>
          <w:p w14:paraId="438CBC9D" w14:textId="77777777" w:rsidR="00325DAE" w:rsidRDefault="00000000">
            <w:pPr>
              <w:pStyle w:val="TableParagraph"/>
              <w:spacing w:line="260" w:lineRule="exact"/>
              <w:ind w:left="16" w:right="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998" w:type="dxa"/>
          </w:tcPr>
          <w:p w14:paraId="092CAE74" w14:textId="77777777" w:rsidR="00325DAE" w:rsidRDefault="00000000">
            <w:pPr>
              <w:pStyle w:val="TableParagraph"/>
              <w:spacing w:line="260" w:lineRule="exact"/>
              <w:ind w:left="24" w:right="8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137" w:type="dxa"/>
          </w:tcPr>
          <w:p w14:paraId="122D3C56" w14:textId="77777777" w:rsidR="00325DAE" w:rsidRDefault="00000000">
            <w:pPr>
              <w:pStyle w:val="TableParagraph"/>
              <w:spacing w:line="260" w:lineRule="exact"/>
              <w:ind w:left="26" w:right="13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922" w:type="dxa"/>
          </w:tcPr>
          <w:p w14:paraId="6C705873" w14:textId="77777777" w:rsidR="00325DAE" w:rsidRDefault="00000000">
            <w:pPr>
              <w:pStyle w:val="TableParagraph"/>
              <w:spacing w:line="260" w:lineRule="exact"/>
              <w:ind w:left="15" w:right="83"/>
              <w:rPr>
                <w:sz w:val="24"/>
              </w:rPr>
            </w:pPr>
            <w:r>
              <w:rPr>
                <w:spacing w:val="-2"/>
                <w:sz w:val="24"/>
              </w:rPr>
              <w:t>DIFFERENCE</w:t>
            </w:r>
          </w:p>
        </w:tc>
        <w:tc>
          <w:tcPr>
            <w:tcW w:w="1841" w:type="dxa"/>
          </w:tcPr>
          <w:p w14:paraId="2CFE303C" w14:textId="77777777" w:rsidR="00325DAE" w:rsidRDefault="00000000">
            <w:pPr>
              <w:pStyle w:val="TableParagraph"/>
              <w:spacing w:line="260" w:lineRule="exact"/>
              <w:ind w:left="21" w:right="7"/>
              <w:rPr>
                <w:sz w:val="24"/>
              </w:rPr>
            </w:pPr>
            <w:r>
              <w:rPr>
                <w:spacing w:val="-2"/>
                <w:sz w:val="24"/>
              </w:rPr>
              <w:t>BORROW</w:t>
            </w:r>
          </w:p>
        </w:tc>
      </w:tr>
      <w:tr w:rsidR="00325DAE" w14:paraId="02A63034" w14:textId="77777777">
        <w:trPr>
          <w:trHeight w:val="304"/>
        </w:trPr>
        <w:tc>
          <w:tcPr>
            <w:tcW w:w="910" w:type="dxa"/>
          </w:tcPr>
          <w:p w14:paraId="7B52DD48" w14:textId="77777777" w:rsidR="00325DAE" w:rsidRDefault="00000000">
            <w:pPr>
              <w:pStyle w:val="TableParagraph"/>
              <w:spacing w:line="275" w:lineRule="exact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98" w:type="dxa"/>
          </w:tcPr>
          <w:p w14:paraId="35001741" w14:textId="77777777" w:rsidR="00325DAE" w:rsidRDefault="00000000">
            <w:pPr>
              <w:pStyle w:val="TableParagraph"/>
              <w:spacing w:line="275" w:lineRule="exact"/>
              <w:ind w:left="2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37" w:type="dxa"/>
          </w:tcPr>
          <w:p w14:paraId="5F88FB71" w14:textId="77777777" w:rsidR="00325DAE" w:rsidRDefault="00000000">
            <w:pPr>
              <w:pStyle w:val="TableParagraph"/>
              <w:spacing w:line="275" w:lineRule="exact"/>
              <w:ind w:left="26" w:right="1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922" w:type="dxa"/>
          </w:tcPr>
          <w:p w14:paraId="25230E4C" w14:textId="77777777" w:rsidR="00325DAE" w:rsidRDefault="00000000">
            <w:pPr>
              <w:pStyle w:val="TableParagraph"/>
              <w:spacing w:line="275" w:lineRule="exact"/>
              <w:ind w:left="83" w:right="6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841" w:type="dxa"/>
          </w:tcPr>
          <w:p w14:paraId="4CE830D5" w14:textId="77777777" w:rsidR="00325DAE" w:rsidRDefault="00000000">
            <w:pPr>
              <w:pStyle w:val="TableParagraph"/>
              <w:spacing w:line="275" w:lineRule="exact"/>
              <w:ind w:left="2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325DAE" w14:paraId="7D799EC3" w14:textId="77777777">
        <w:trPr>
          <w:trHeight w:val="275"/>
        </w:trPr>
        <w:tc>
          <w:tcPr>
            <w:tcW w:w="910" w:type="dxa"/>
          </w:tcPr>
          <w:p w14:paraId="3C93DFAE" w14:textId="77777777" w:rsidR="00325DAE" w:rsidRDefault="00000000">
            <w:pPr>
              <w:pStyle w:val="TableParagraph"/>
              <w:spacing w:line="256" w:lineRule="exact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98" w:type="dxa"/>
          </w:tcPr>
          <w:p w14:paraId="0FF8F72C" w14:textId="77777777" w:rsidR="00325DAE" w:rsidRDefault="00000000">
            <w:pPr>
              <w:pStyle w:val="TableParagraph"/>
              <w:spacing w:line="256" w:lineRule="exact"/>
              <w:ind w:left="2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37" w:type="dxa"/>
          </w:tcPr>
          <w:p w14:paraId="5D2F1F1C" w14:textId="77777777" w:rsidR="00325DAE" w:rsidRDefault="00000000">
            <w:pPr>
              <w:pStyle w:val="TableParagraph"/>
              <w:spacing w:line="256" w:lineRule="exact"/>
              <w:ind w:left="26" w:right="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22" w:type="dxa"/>
          </w:tcPr>
          <w:p w14:paraId="73C963FD" w14:textId="77777777" w:rsidR="00325DAE" w:rsidRDefault="00000000">
            <w:pPr>
              <w:pStyle w:val="TableParagraph"/>
              <w:spacing w:line="256" w:lineRule="exact"/>
              <w:ind w:left="83" w:right="6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41" w:type="dxa"/>
          </w:tcPr>
          <w:p w14:paraId="100DD38E" w14:textId="77777777" w:rsidR="00325DAE" w:rsidRDefault="00000000">
            <w:pPr>
              <w:pStyle w:val="TableParagraph"/>
              <w:spacing w:line="256" w:lineRule="exact"/>
              <w:ind w:left="2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74EE5787" w14:textId="77777777">
        <w:trPr>
          <w:trHeight w:val="275"/>
        </w:trPr>
        <w:tc>
          <w:tcPr>
            <w:tcW w:w="910" w:type="dxa"/>
          </w:tcPr>
          <w:p w14:paraId="3DCC972D" w14:textId="77777777" w:rsidR="00325DAE" w:rsidRDefault="00000000">
            <w:pPr>
              <w:pStyle w:val="TableParagraph"/>
              <w:spacing w:line="256" w:lineRule="exact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98" w:type="dxa"/>
          </w:tcPr>
          <w:p w14:paraId="6CD06865" w14:textId="77777777" w:rsidR="00325DAE" w:rsidRDefault="00000000">
            <w:pPr>
              <w:pStyle w:val="TableParagraph"/>
              <w:spacing w:line="256" w:lineRule="exact"/>
              <w:ind w:left="2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7" w:type="dxa"/>
          </w:tcPr>
          <w:p w14:paraId="1241DCBC" w14:textId="77777777" w:rsidR="00325DAE" w:rsidRDefault="00000000">
            <w:pPr>
              <w:pStyle w:val="TableParagraph"/>
              <w:spacing w:line="256" w:lineRule="exact"/>
              <w:ind w:left="26" w:right="1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922" w:type="dxa"/>
          </w:tcPr>
          <w:p w14:paraId="03BDDD76" w14:textId="77777777" w:rsidR="00325DAE" w:rsidRDefault="00000000">
            <w:pPr>
              <w:pStyle w:val="TableParagraph"/>
              <w:spacing w:line="256" w:lineRule="exact"/>
              <w:ind w:left="83" w:right="6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41" w:type="dxa"/>
          </w:tcPr>
          <w:p w14:paraId="25E59E15" w14:textId="77777777" w:rsidR="00325DAE" w:rsidRDefault="00000000">
            <w:pPr>
              <w:pStyle w:val="TableParagraph"/>
              <w:spacing w:line="256" w:lineRule="exact"/>
              <w:ind w:left="2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371D2470" w14:textId="77777777">
        <w:trPr>
          <w:trHeight w:val="318"/>
        </w:trPr>
        <w:tc>
          <w:tcPr>
            <w:tcW w:w="910" w:type="dxa"/>
          </w:tcPr>
          <w:p w14:paraId="76A0D651" w14:textId="77777777" w:rsidR="00325DAE" w:rsidRDefault="00000000">
            <w:pPr>
              <w:pStyle w:val="TableParagraph"/>
              <w:spacing w:line="275" w:lineRule="exact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98" w:type="dxa"/>
          </w:tcPr>
          <w:p w14:paraId="134AE06F" w14:textId="77777777" w:rsidR="00325DAE" w:rsidRDefault="00000000">
            <w:pPr>
              <w:pStyle w:val="TableParagraph"/>
              <w:spacing w:line="275" w:lineRule="exact"/>
              <w:ind w:left="2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7" w:type="dxa"/>
          </w:tcPr>
          <w:p w14:paraId="3A90B14E" w14:textId="77777777" w:rsidR="00325DAE" w:rsidRDefault="00000000">
            <w:pPr>
              <w:pStyle w:val="TableParagraph"/>
              <w:spacing w:line="275" w:lineRule="exact"/>
              <w:ind w:left="26" w:right="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22" w:type="dxa"/>
          </w:tcPr>
          <w:p w14:paraId="5BEED2E7" w14:textId="77777777" w:rsidR="00325DAE" w:rsidRDefault="00000000">
            <w:pPr>
              <w:pStyle w:val="TableParagraph"/>
              <w:spacing w:line="275" w:lineRule="exact"/>
              <w:ind w:left="83" w:right="6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841" w:type="dxa"/>
          </w:tcPr>
          <w:p w14:paraId="741DD263" w14:textId="77777777" w:rsidR="00325DAE" w:rsidRDefault="00000000">
            <w:pPr>
              <w:pStyle w:val="TableParagraph"/>
              <w:spacing w:line="275" w:lineRule="exact"/>
              <w:ind w:left="2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221731D1" w14:textId="77777777">
        <w:trPr>
          <w:trHeight w:val="285"/>
        </w:trPr>
        <w:tc>
          <w:tcPr>
            <w:tcW w:w="910" w:type="dxa"/>
          </w:tcPr>
          <w:p w14:paraId="740BBBEB" w14:textId="77777777" w:rsidR="00325DAE" w:rsidRDefault="00000000">
            <w:pPr>
              <w:pStyle w:val="TableParagraph"/>
              <w:spacing w:line="265" w:lineRule="exact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8" w:type="dxa"/>
          </w:tcPr>
          <w:p w14:paraId="01352168" w14:textId="77777777" w:rsidR="00325DAE" w:rsidRDefault="00000000">
            <w:pPr>
              <w:pStyle w:val="TableParagraph"/>
              <w:spacing w:line="265" w:lineRule="exact"/>
              <w:ind w:left="2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37" w:type="dxa"/>
          </w:tcPr>
          <w:p w14:paraId="6E4F5025" w14:textId="77777777" w:rsidR="00325DAE" w:rsidRDefault="00000000">
            <w:pPr>
              <w:pStyle w:val="TableParagraph"/>
              <w:spacing w:line="265" w:lineRule="exact"/>
              <w:ind w:left="26" w:right="1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922" w:type="dxa"/>
          </w:tcPr>
          <w:p w14:paraId="73C29293" w14:textId="77777777" w:rsidR="00325DAE" w:rsidRDefault="00000000">
            <w:pPr>
              <w:pStyle w:val="TableParagraph"/>
              <w:spacing w:line="265" w:lineRule="exact"/>
              <w:ind w:left="83" w:right="6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41" w:type="dxa"/>
          </w:tcPr>
          <w:p w14:paraId="0A7E15CE" w14:textId="77777777" w:rsidR="00325DAE" w:rsidRDefault="00000000">
            <w:pPr>
              <w:pStyle w:val="TableParagraph"/>
              <w:spacing w:line="265" w:lineRule="exact"/>
              <w:ind w:left="2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325DAE" w14:paraId="164BC211" w14:textId="77777777">
        <w:trPr>
          <w:trHeight w:val="277"/>
        </w:trPr>
        <w:tc>
          <w:tcPr>
            <w:tcW w:w="910" w:type="dxa"/>
          </w:tcPr>
          <w:p w14:paraId="6EDED851" w14:textId="77777777" w:rsidR="00325DAE" w:rsidRDefault="00000000">
            <w:pPr>
              <w:pStyle w:val="TableParagraph"/>
              <w:spacing w:before="1" w:line="257" w:lineRule="exact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8" w:type="dxa"/>
          </w:tcPr>
          <w:p w14:paraId="761DA0DF" w14:textId="77777777" w:rsidR="00325DAE" w:rsidRDefault="00000000">
            <w:pPr>
              <w:pStyle w:val="TableParagraph"/>
              <w:spacing w:before="1" w:line="257" w:lineRule="exact"/>
              <w:ind w:left="2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37" w:type="dxa"/>
          </w:tcPr>
          <w:p w14:paraId="69B1782E" w14:textId="77777777" w:rsidR="00325DAE" w:rsidRDefault="00000000">
            <w:pPr>
              <w:pStyle w:val="TableParagraph"/>
              <w:spacing w:before="1" w:line="257" w:lineRule="exact"/>
              <w:ind w:left="26" w:right="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22" w:type="dxa"/>
          </w:tcPr>
          <w:p w14:paraId="585C6F93" w14:textId="77777777" w:rsidR="00325DAE" w:rsidRDefault="00000000">
            <w:pPr>
              <w:pStyle w:val="TableParagraph"/>
              <w:spacing w:before="1" w:line="257" w:lineRule="exact"/>
              <w:ind w:left="83" w:right="6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841" w:type="dxa"/>
          </w:tcPr>
          <w:p w14:paraId="6D3145B2" w14:textId="77777777" w:rsidR="00325DAE" w:rsidRDefault="00000000">
            <w:pPr>
              <w:pStyle w:val="TableParagraph"/>
              <w:spacing w:before="1" w:line="257" w:lineRule="exact"/>
              <w:ind w:left="2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325DAE" w14:paraId="2B619EA1" w14:textId="77777777">
        <w:trPr>
          <w:trHeight w:val="338"/>
        </w:trPr>
        <w:tc>
          <w:tcPr>
            <w:tcW w:w="910" w:type="dxa"/>
          </w:tcPr>
          <w:p w14:paraId="7360B826" w14:textId="77777777" w:rsidR="00325DAE" w:rsidRDefault="00000000">
            <w:pPr>
              <w:pStyle w:val="TableParagraph"/>
              <w:spacing w:line="275" w:lineRule="exact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8" w:type="dxa"/>
          </w:tcPr>
          <w:p w14:paraId="60858FED" w14:textId="77777777" w:rsidR="00325DAE" w:rsidRDefault="00000000">
            <w:pPr>
              <w:pStyle w:val="TableParagraph"/>
              <w:spacing w:line="275" w:lineRule="exact"/>
              <w:ind w:left="2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7" w:type="dxa"/>
          </w:tcPr>
          <w:p w14:paraId="7EEF5654" w14:textId="77777777" w:rsidR="00325DAE" w:rsidRDefault="00000000">
            <w:pPr>
              <w:pStyle w:val="TableParagraph"/>
              <w:spacing w:line="275" w:lineRule="exact"/>
              <w:ind w:left="26" w:right="1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922" w:type="dxa"/>
          </w:tcPr>
          <w:p w14:paraId="3ECFCF8C" w14:textId="77777777" w:rsidR="00325DAE" w:rsidRDefault="00000000">
            <w:pPr>
              <w:pStyle w:val="TableParagraph"/>
              <w:spacing w:line="275" w:lineRule="exact"/>
              <w:ind w:left="83" w:right="6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841" w:type="dxa"/>
          </w:tcPr>
          <w:p w14:paraId="455A1197" w14:textId="77777777" w:rsidR="00325DAE" w:rsidRDefault="00000000">
            <w:pPr>
              <w:pStyle w:val="TableParagraph"/>
              <w:spacing w:line="275" w:lineRule="exact"/>
              <w:ind w:left="2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325DAE" w14:paraId="79917FB2" w14:textId="77777777">
        <w:trPr>
          <w:trHeight w:val="316"/>
        </w:trPr>
        <w:tc>
          <w:tcPr>
            <w:tcW w:w="910" w:type="dxa"/>
          </w:tcPr>
          <w:p w14:paraId="5B0F58FC" w14:textId="77777777" w:rsidR="00325DAE" w:rsidRDefault="00000000">
            <w:pPr>
              <w:pStyle w:val="TableParagraph"/>
              <w:spacing w:line="275" w:lineRule="exact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8" w:type="dxa"/>
          </w:tcPr>
          <w:p w14:paraId="76D594DC" w14:textId="77777777" w:rsidR="00325DAE" w:rsidRDefault="00000000">
            <w:pPr>
              <w:pStyle w:val="TableParagraph"/>
              <w:spacing w:line="275" w:lineRule="exact"/>
              <w:ind w:left="2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7" w:type="dxa"/>
          </w:tcPr>
          <w:p w14:paraId="7ABCA98A" w14:textId="77777777" w:rsidR="00325DAE" w:rsidRDefault="00000000">
            <w:pPr>
              <w:pStyle w:val="TableParagraph"/>
              <w:spacing w:line="275" w:lineRule="exact"/>
              <w:ind w:left="26" w:right="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22" w:type="dxa"/>
          </w:tcPr>
          <w:p w14:paraId="32C10972" w14:textId="77777777" w:rsidR="00325DAE" w:rsidRDefault="00000000">
            <w:pPr>
              <w:pStyle w:val="TableParagraph"/>
              <w:spacing w:line="275" w:lineRule="exact"/>
              <w:ind w:left="83" w:right="6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41" w:type="dxa"/>
          </w:tcPr>
          <w:p w14:paraId="32942D10" w14:textId="77777777" w:rsidR="00325DAE" w:rsidRDefault="00000000">
            <w:pPr>
              <w:pStyle w:val="TableParagraph"/>
              <w:spacing w:line="275" w:lineRule="exact"/>
              <w:ind w:left="2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5DDCDB67" w14:textId="77777777" w:rsidR="00325DAE" w:rsidRDefault="00000000">
      <w:pPr>
        <w:pStyle w:val="BodyText"/>
        <w:tabs>
          <w:tab w:val="left" w:pos="2275"/>
        </w:tabs>
        <w:spacing w:before="104"/>
        <w:ind w:left="967"/>
      </w:pPr>
      <w:r>
        <w:rPr>
          <w:spacing w:val="-2"/>
        </w:rPr>
        <w:t>Difference</w:t>
      </w:r>
      <w:r>
        <w:tab/>
        <w:t>=</w:t>
      </w:r>
      <w:r>
        <w:rPr>
          <w:spacing w:val="-4"/>
        </w:rPr>
        <w:t xml:space="preserve"> </w:t>
      </w:r>
      <w:r>
        <w:t>A’B’C +A’BC’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AB’C’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5"/>
        </w:rPr>
        <w:t>ABC</w:t>
      </w:r>
    </w:p>
    <w:p w14:paraId="7CD9F57A" w14:textId="77777777" w:rsidR="00325DAE" w:rsidRDefault="00000000">
      <w:pPr>
        <w:pStyle w:val="BodyText"/>
        <w:spacing w:before="5"/>
        <w:ind w:left="2275"/>
      </w:pPr>
      <w:r>
        <w:rPr>
          <w:spacing w:val="-2"/>
        </w:rPr>
        <w:t>=A’(B’C+BC’)+A(B’C’+BC)</w:t>
      </w:r>
    </w:p>
    <w:p w14:paraId="50AB3B36" w14:textId="77777777" w:rsidR="00325DAE" w:rsidRDefault="00000000">
      <w:pPr>
        <w:pStyle w:val="BodyText"/>
        <w:spacing w:before="11"/>
        <w:ind w:left="2275"/>
      </w:pPr>
      <w:r>
        <w:t>=A’(B</w:t>
      </w:r>
      <w:r>
        <w:rPr>
          <w:rFonts w:ascii="Cambria Math" w:hAnsi="Cambria Math"/>
        </w:rPr>
        <w:t>⊕</w:t>
      </w:r>
      <w:r>
        <w:t>C)+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(B</w:t>
      </w:r>
      <w:r>
        <w:rPr>
          <w:rFonts w:ascii="Cambria Math" w:hAnsi="Cambria Math"/>
          <w:spacing w:val="-2"/>
        </w:rPr>
        <w:t>⊕</w:t>
      </w:r>
      <w:r>
        <w:rPr>
          <w:spacing w:val="-2"/>
        </w:rPr>
        <w:t>C)’</w:t>
      </w:r>
    </w:p>
    <w:p w14:paraId="540B640D" w14:textId="77777777" w:rsidR="00325DAE" w:rsidRDefault="00000000">
      <w:pPr>
        <w:pStyle w:val="BodyText"/>
        <w:spacing w:before="4"/>
        <w:ind w:left="2275"/>
      </w:pPr>
      <w:r>
        <w:rPr>
          <w:spacing w:val="-2"/>
        </w:rPr>
        <w:t>=A</w:t>
      </w:r>
      <w:r>
        <w:rPr>
          <w:rFonts w:ascii="Cambria Math" w:hAnsi="Cambria Math"/>
          <w:spacing w:val="-2"/>
        </w:rPr>
        <w:t>⊕</w:t>
      </w:r>
      <w:r>
        <w:rPr>
          <w:spacing w:val="-2"/>
        </w:rPr>
        <w:t>B</w:t>
      </w:r>
      <w:r>
        <w:rPr>
          <w:rFonts w:ascii="Cambria Math" w:hAnsi="Cambria Math"/>
          <w:spacing w:val="-2"/>
        </w:rPr>
        <w:t>⊕</w:t>
      </w:r>
      <w:r>
        <w:rPr>
          <w:spacing w:val="-2"/>
        </w:rPr>
        <w:t>C</w:t>
      </w:r>
    </w:p>
    <w:p w14:paraId="540A33F8" w14:textId="77777777" w:rsidR="00325DAE" w:rsidRDefault="00325DAE">
      <w:pPr>
        <w:pStyle w:val="BodyText"/>
        <w:spacing w:before="10"/>
      </w:pPr>
    </w:p>
    <w:p w14:paraId="2678847E" w14:textId="77777777" w:rsidR="00325DAE" w:rsidRDefault="00000000">
      <w:pPr>
        <w:pStyle w:val="BodyText"/>
        <w:ind w:left="967"/>
      </w:pPr>
      <w:r>
        <w:t>Borrow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A’B’C</w:t>
      </w:r>
      <w:r>
        <w:rPr>
          <w:spacing w:val="2"/>
        </w:rPr>
        <w:t xml:space="preserve"> </w:t>
      </w:r>
      <w:r>
        <w:t>+A’BC’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A’BC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ABC</w:t>
      </w:r>
    </w:p>
    <w:p w14:paraId="787F8F9D" w14:textId="77777777" w:rsidR="00325DAE" w:rsidRDefault="00000000">
      <w:pPr>
        <w:pStyle w:val="BodyText"/>
        <w:spacing w:before="5"/>
        <w:ind w:left="1687"/>
      </w:pPr>
      <w:r>
        <w:t>=</w:t>
      </w:r>
      <w:r>
        <w:rPr>
          <w:spacing w:val="-3"/>
        </w:rPr>
        <w:t xml:space="preserve"> </w:t>
      </w:r>
      <w:r>
        <w:t>C(A’B’+ AB)+</w:t>
      </w:r>
      <w:r>
        <w:rPr>
          <w:spacing w:val="-1"/>
        </w:rPr>
        <w:t xml:space="preserve"> </w:t>
      </w:r>
      <w:r>
        <w:t>A’B</w:t>
      </w:r>
      <w:r>
        <w:rPr>
          <w:spacing w:val="-1"/>
        </w:rPr>
        <w:t xml:space="preserve"> </w:t>
      </w:r>
      <w:r>
        <w:rPr>
          <w:spacing w:val="-2"/>
        </w:rPr>
        <w:t>(C+C’)</w:t>
      </w:r>
    </w:p>
    <w:p w14:paraId="50B582EE" w14:textId="77777777" w:rsidR="00325DAE" w:rsidRDefault="00000000">
      <w:pPr>
        <w:pStyle w:val="BodyText"/>
        <w:spacing w:before="11"/>
        <w:ind w:left="1555"/>
      </w:pPr>
      <w:r>
        <w:t>=</w:t>
      </w:r>
      <w:r>
        <w:rPr>
          <w:spacing w:val="56"/>
        </w:rPr>
        <w:t xml:space="preserve"> </w:t>
      </w:r>
      <w:r>
        <w:t>C(A</w:t>
      </w:r>
      <w:r>
        <w:rPr>
          <w:rFonts w:ascii="Cambria Math" w:hAnsi="Cambria Math"/>
        </w:rPr>
        <w:t>⊕</w:t>
      </w:r>
      <w:r>
        <w:t>B)’+</w:t>
      </w:r>
      <w:r>
        <w:rPr>
          <w:spacing w:val="-2"/>
        </w:rPr>
        <w:t xml:space="preserve"> </w:t>
      </w:r>
      <w:r>
        <w:rPr>
          <w:spacing w:val="-5"/>
        </w:rPr>
        <w:t>A’B</w:t>
      </w:r>
    </w:p>
    <w:p w14:paraId="5E6CB8E7" w14:textId="77777777" w:rsidR="00325DAE" w:rsidRDefault="00000000">
      <w:pPr>
        <w:pStyle w:val="Heading1"/>
        <w:spacing w:before="274"/>
        <w:ind w:left="1075"/>
      </w:pPr>
      <w:r>
        <w:t>LOGIC</w:t>
      </w:r>
      <w:r>
        <w:rPr>
          <w:spacing w:val="-3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2"/>
        </w:rPr>
        <w:t>SUBTRACTOR:</w:t>
      </w:r>
    </w:p>
    <w:p w14:paraId="0BFE6AF6" w14:textId="77777777" w:rsidR="00325DAE" w:rsidRDefault="00000000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3872" behindDoc="1" locked="0" layoutInCell="1" allowOverlap="1" wp14:anchorId="57D63288" wp14:editId="4F5D61DF">
            <wp:simplePos x="0" y="0"/>
            <wp:positionH relativeFrom="page">
              <wp:posOffset>927735</wp:posOffset>
            </wp:positionH>
            <wp:positionV relativeFrom="paragraph">
              <wp:posOffset>175260</wp:posOffset>
            </wp:positionV>
            <wp:extent cx="5745480" cy="1962150"/>
            <wp:effectExtent l="0" t="0" r="7620" b="0"/>
            <wp:wrapTopAndBottom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616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A65CA3" w14:textId="77777777" w:rsidR="00325DAE" w:rsidRDefault="00000000">
      <w:pPr>
        <w:pStyle w:val="Heading1"/>
        <w:ind w:left="1075"/>
      </w:pPr>
      <w:r>
        <w:rPr>
          <w:spacing w:val="-2"/>
        </w:rPr>
        <w:t>RESULT:</w:t>
      </w:r>
    </w:p>
    <w:p w14:paraId="253CAE8F" w14:textId="1E49CFC8" w:rsidR="00325DAE" w:rsidRDefault="00000000">
      <w:pPr>
        <w:pStyle w:val="BodyText"/>
        <w:ind w:left="1075" w:right="1192" w:firstLine="719"/>
      </w:pPr>
      <w:r>
        <w:t>Thus, the half adder</w:t>
      </w:r>
      <w:r w:rsidR="00316120">
        <w:t xml:space="preserve"> </w:t>
      </w:r>
      <w:r>
        <w:t>and full subtractor were designed</w:t>
      </w:r>
      <w:r>
        <w:rPr>
          <w:spacing w:val="40"/>
        </w:rPr>
        <w:t xml:space="preserve"> </w:t>
      </w:r>
      <w:r>
        <w:t>and verified successfully</w:t>
      </w:r>
      <w:r>
        <w:rPr>
          <w:spacing w:val="-8"/>
        </w:rPr>
        <w:t xml:space="preserve"> </w:t>
      </w:r>
      <w:r>
        <w:t>using Truth table.</w:t>
      </w:r>
    </w:p>
    <w:p w14:paraId="24017985" w14:textId="77777777" w:rsidR="00325DAE" w:rsidRDefault="00325DAE">
      <w:pPr>
        <w:pStyle w:val="BodyText"/>
        <w:sectPr w:rsidR="00325DAE">
          <w:pgSz w:w="11900" w:h="16850"/>
          <w:pgMar w:top="1240" w:right="425" w:bottom="1740" w:left="425" w:header="0" w:footer="1529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79FA76D" w14:textId="77777777" w:rsidR="00325DAE" w:rsidRDefault="00000000">
      <w:pPr>
        <w:ind w:right="268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Ex.No 5. MULTIPLEXER AND DEMULTIPLEXER</w:t>
      </w:r>
    </w:p>
    <w:p w14:paraId="72E6DEB4" w14:textId="77777777" w:rsidR="00325DAE" w:rsidRDefault="00000000">
      <w:pPr>
        <w:pStyle w:val="Heading4"/>
        <w:ind w:left="7920" w:right="268" w:firstLine="720"/>
        <w:jc w:val="both"/>
      </w:pPr>
      <w:r>
        <w:t>Date:</w:t>
      </w:r>
    </w:p>
    <w:p w14:paraId="1DFAA4FD" w14:textId="77777777" w:rsidR="00325DAE" w:rsidRDefault="00000000">
      <w:pPr>
        <w:pStyle w:val="Heading4"/>
        <w:ind w:left="0" w:right="268" w:firstLine="720"/>
        <w:jc w:val="both"/>
      </w:pPr>
      <w:r>
        <w:t>AIM:</w:t>
      </w:r>
    </w:p>
    <w:p w14:paraId="339852A8" w14:textId="77777777" w:rsidR="00325DAE" w:rsidRDefault="00325DAE">
      <w:pPr>
        <w:pStyle w:val="BodyText"/>
      </w:pPr>
    </w:p>
    <w:p w14:paraId="1D8D9D41" w14:textId="33C038E3" w:rsidR="00325DAE" w:rsidRDefault="0048342B" w:rsidP="0048342B">
      <w:pPr>
        <w:ind w:left="1260" w:right="268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To i</w:t>
      </w:r>
      <w:r w:rsidRPr="00FA7F40">
        <w:rPr>
          <w:b/>
          <w:bCs/>
          <w:color w:val="000000"/>
          <w:sz w:val="24"/>
          <w:szCs w:val="24"/>
        </w:rPr>
        <w:t xml:space="preserve">mplement the 2:1 multiplexer </w:t>
      </w:r>
      <w:r>
        <w:rPr>
          <w:b/>
          <w:bCs/>
          <w:color w:val="000000"/>
          <w:sz w:val="24"/>
          <w:szCs w:val="24"/>
        </w:rPr>
        <w:t>and  1:2 Demultiplexer</w:t>
      </w:r>
      <w:r>
        <w:rPr>
          <w:color w:val="000000"/>
          <w:sz w:val="24"/>
          <w:szCs w:val="24"/>
        </w:rPr>
        <w:t xml:space="preserve"> </w:t>
      </w:r>
      <w:r w:rsidRPr="00FA7F40">
        <w:rPr>
          <w:b/>
          <w:bCs/>
          <w:color w:val="000000"/>
          <w:sz w:val="24"/>
          <w:szCs w:val="24"/>
        </w:rPr>
        <w:t>circuit on the Digital Trainer Kit.</w:t>
      </w:r>
      <w:r>
        <w:rPr>
          <w:color w:val="000000"/>
          <w:sz w:val="24"/>
          <w:szCs w:val="24"/>
        </w:rPr>
        <w:t xml:space="preserve"> </w:t>
      </w:r>
    </w:p>
    <w:p w14:paraId="5CD6912A" w14:textId="77777777" w:rsidR="00325DAE" w:rsidRDefault="00000000">
      <w:pPr>
        <w:pStyle w:val="Heading1"/>
        <w:spacing w:before="273"/>
        <w:rPr>
          <w:spacing w:val="-2"/>
        </w:rPr>
      </w:pPr>
      <w:r>
        <w:t>APPARATUS</w:t>
      </w:r>
      <w:r>
        <w:rPr>
          <w:spacing w:val="-6"/>
        </w:rPr>
        <w:t xml:space="preserve"> </w:t>
      </w:r>
      <w:r>
        <w:rPr>
          <w:spacing w:val="-2"/>
        </w:rPr>
        <w:t>REQUIRED:</w:t>
      </w:r>
    </w:p>
    <w:tbl>
      <w:tblPr>
        <w:tblW w:w="0" w:type="auto"/>
        <w:tblInd w:w="19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9"/>
        <w:gridCol w:w="2724"/>
        <w:gridCol w:w="2359"/>
        <w:gridCol w:w="906"/>
      </w:tblGrid>
      <w:tr w:rsidR="00325DAE" w14:paraId="56E1D410" w14:textId="77777777">
        <w:trPr>
          <w:trHeight w:val="474"/>
        </w:trPr>
        <w:tc>
          <w:tcPr>
            <w:tcW w:w="1109" w:type="dxa"/>
          </w:tcPr>
          <w:p w14:paraId="493DCA42" w14:textId="77777777" w:rsidR="00325DAE" w:rsidRDefault="00000000">
            <w:pPr>
              <w:pStyle w:val="TableParagraph"/>
              <w:spacing w:line="275" w:lineRule="exact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SL.NO.</w:t>
            </w:r>
          </w:p>
        </w:tc>
        <w:tc>
          <w:tcPr>
            <w:tcW w:w="2724" w:type="dxa"/>
          </w:tcPr>
          <w:p w14:paraId="62851480" w14:textId="77777777" w:rsidR="00325DAE" w:rsidRDefault="00000000">
            <w:pPr>
              <w:pStyle w:val="TableParagraph"/>
              <w:spacing w:line="275" w:lineRule="exact"/>
              <w:ind w:left="86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2359" w:type="dxa"/>
          </w:tcPr>
          <w:p w14:paraId="26705A21" w14:textId="77777777" w:rsidR="00325DAE" w:rsidRDefault="00000000">
            <w:pPr>
              <w:pStyle w:val="TableParagraph"/>
              <w:spacing w:line="275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</w:t>
            </w:r>
          </w:p>
        </w:tc>
        <w:tc>
          <w:tcPr>
            <w:tcW w:w="906" w:type="dxa"/>
          </w:tcPr>
          <w:p w14:paraId="3F3E5F7B" w14:textId="77777777" w:rsidR="00325DAE" w:rsidRDefault="00000000">
            <w:pPr>
              <w:pStyle w:val="TableParagraph"/>
              <w:spacing w:line="275" w:lineRule="exact"/>
              <w:ind w:left="248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QTY.</w:t>
            </w:r>
          </w:p>
        </w:tc>
      </w:tr>
      <w:tr w:rsidR="00325DAE" w14:paraId="36799378" w14:textId="77777777">
        <w:trPr>
          <w:trHeight w:val="443"/>
        </w:trPr>
        <w:tc>
          <w:tcPr>
            <w:tcW w:w="1109" w:type="dxa"/>
          </w:tcPr>
          <w:p w14:paraId="3091569C" w14:textId="77777777" w:rsidR="00325DAE" w:rsidRDefault="00000000">
            <w:pPr>
              <w:pStyle w:val="TableParagraph"/>
              <w:spacing w:line="275" w:lineRule="exact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724" w:type="dxa"/>
          </w:tcPr>
          <w:p w14:paraId="52B46E9F" w14:textId="77777777" w:rsidR="00325DAE" w:rsidRDefault="00000000">
            <w:pPr>
              <w:pStyle w:val="TableParagraph"/>
              <w:spacing w:line="275" w:lineRule="exact"/>
              <w:ind w:left="535"/>
              <w:jc w:val="left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GATE</w:t>
            </w:r>
          </w:p>
        </w:tc>
        <w:tc>
          <w:tcPr>
            <w:tcW w:w="2359" w:type="dxa"/>
          </w:tcPr>
          <w:p w14:paraId="6F049C55" w14:textId="77777777" w:rsidR="00325DAE" w:rsidRDefault="00000000">
            <w:pPr>
              <w:pStyle w:val="TableParagraph"/>
              <w:spacing w:line="275" w:lineRule="exact"/>
              <w:ind w:left="11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7408</w:t>
            </w:r>
          </w:p>
        </w:tc>
        <w:tc>
          <w:tcPr>
            <w:tcW w:w="906" w:type="dxa"/>
          </w:tcPr>
          <w:p w14:paraId="1EEE492A" w14:textId="77777777" w:rsidR="00325DAE" w:rsidRDefault="00000000">
            <w:pPr>
              <w:pStyle w:val="TableParagraph"/>
              <w:spacing w:line="275" w:lineRule="exact"/>
              <w:ind w:left="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208A4672" w14:textId="77777777">
        <w:trPr>
          <w:trHeight w:val="441"/>
        </w:trPr>
        <w:tc>
          <w:tcPr>
            <w:tcW w:w="1109" w:type="dxa"/>
          </w:tcPr>
          <w:p w14:paraId="711B39CF" w14:textId="77777777" w:rsidR="00325DAE" w:rsidRDefault="00000000">
            <w:pPr>
              <w:pStyle w:val="TableParagraph"/>
              <w:spacing w:line="275" w:lineRule="exact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724" w:type="dxa"/>
          </w:tcPr>
          <w:p w14:paraId="3C85A486" w14:textId="77777777" w:rsidR="00325DAE" w:rsidRDefault="00000000">
            <w:pPr>
              <w:pStyle w:val="TableParagraph"/>
              <w:spacing w:line="275" w:lineRule="exact"/>
              <w:ind w:left="888"/>
              <w:jc w:val="left"/>
              <w:rPr>
                <w:sz w:val="24"/>
              </w:rPr>
            </w:pP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GATE</w:t>
            </w:r>
          </w:p>
        </w:tc>
        <w:tc>
          <w:tcPr>
            <w:tcW w:w="2359" w:type="dxa"/>
          </w:tcPr>
          <w:p w14:paraId="6E0578ED" w14:textId="77777777" w:rsidR="00325DAE" w:rsidRDefault="00000000">
            <w:pPr>
              <w:pStyle w:val="TableParagraph"/>
              <w:spacing w:line="275" w:lineRule="exact"/>
              <w:ind w:left="11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7432</w:t>
            </w:r>
          </w:p>
        </w:tc>
        <w:tc>
          <w:tcPr>
            <w:tcW w:w="906" w:type="dxa"/>
          </w:tcPr>
          <w:p w14:paraId="62FD0A8A" w14:textId="77777777" w:rsidR="00325DAE" w:rsidRDefault="00000000">
            <w:pPr>
              <w:pStyle w:val="TableParagraph"/>
              <w:spacing w:line="275" w:lineRule="exact"/>
              <w:ind w:left="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1A6766DD" w14:textId="77777777">
        <w:trPr>
          <w:trHeight w:val="441"/>
        </w:trPr>
        <w:tc>
          <w:tcPr>
            <w:tcW w:w="1109" w:type="dxa"/>
          </w:tcPr>
          <w:p w14:paraId="73BD55FB" w14:textId="77777777" w:rsidR="00325DAE" w:rsidRDefault="00000000">
            <w:pPr>
              <w:pStyle w:val="TableParagraph"/>
              <w:spacing w:line="275" w:lineRule="exact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724" w:type="dxa"/>
          </w:tcPr>
          <w:p w14:paraId="419884D4" w14:textId="77777777" w:rsidR="00325DAE" w:rsidRDefault="00000000">
            <w:pPr>
              <w:pStyle w:val="TableParagraph"/>
              <w:spacing w:line="275" w:lineRule="exact"/>
              <w:ind w:left="809"/>
              <w:jc w:val="left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GATE</w:t>
            </w:r>
          </w:p>
        </w:tc>
        <w:tc>
          <w:tcPr>
            <w:tcW w:w="2359" w:type="dxa"/>
          </w:tcPr>
          <w:p w14:paraId="132CA298" w14:textId="77777777" w:rsidR="00325DAE" w:rsidRDefault="00000000">
            <w:pPr>
              <w:pStyle w:val="TableParagraph"/>
              <w:spacing w:line="275" w:lineRule="exact"/>
              <w:ind w:left="11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7404</w:t>
            </w:r>
          </w:p>
        </w:tc>
        <w:tc>
          <w:tcPr>
            <w:tcW w:w="906" w:type="dxa"/>
          </w:tcPr>
          <w:p w14:paraId="32665213" w14:textId="77777777" w:rsidR="00325DAE" w:rsidRDefault="00000000">
            <w:pPr>
              <w:pStyle w:val="TableParagraph"/>
              <w:spacing w:line="275" w:lineRule="exact"/>
              <w:ind w:left="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4145A839" w14:textId="77777777">
        <w:trPr>
          <w:trHeight w:val="436"/>
        </w:trPr>
        <w:tc>
          <w:tcPr>
            <w:tcW w:w="1109" w:type="dxa"/>
          </w:tcPr>
          <w:p w14:paraId="0BE1FC76" w14:textId="77777777" w:rsidR="00325DAE" w:rsidRDefault="00000000">
            <w:pPr>
              <w:pStyle w:val="TableParagraph"/>
              <w:spacing w:line="276" w:lineRule="exact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724" w:type="dxa"/>
          </w:tcPr>
          <w:p w14:paraId="779EFBFA" w14:textId="77777777" w:rsidR="00325DAE" w:rsidRDefault="00000000">
            <w:pPr>
              <w:pStyle w:val="TableParagraph"/>
              <w:spacing w:line="276" w:lineRule="exact"/>
              <w:ind w:left="504"/>
              <w:jc w:val="left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TRAINER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KIT</w:t>
            </w:r>
          </w:p>
        </w:tc>
        <w:tc>
          <w:tcPr>
            <w:tcW w:w="2359" w:type="dxa"/>
          </w:tcPr>
          <w:p w14:paraId="2935A01B" w14:textId="77777777" w:rsidR="00325DAE" w:rsidRDefault="00000000">
            <w:pPr>
              <w:pStyle w:val="TableParagraph"/>
              <w:spacing w:line="276" w:lineRule="exact"/>
              <w:ind w:left="1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906" w:type="dxa"/>
          </w:tcPr>
          <w:p w14:paraId="094BF012" w14:textId="77777777" w:rsidR="00325DAE" w:rsidRDefault="00000000">
            <w:pPr>
              <w:pStyle w:val="TableParagraph"/>
              <w:spacing w:line="276" w:lineRule="exact"/>
              <w:ind w:left="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325DAE" w14:paraId="18BC4920" w14:textId="77777777">
        <w:trPr>
          <w:trHeight w:val="443"/>
        </w:trPr>
        <w:tc>
          <w:tcPr>
            <w:tcW w:w="1109" w:type="dxa"/>
          </w:tcPr>
          <w:p w14:paraId="285369B3" w14:textId="77777777" w:rsidR="00325DAE" w:rsidRDefault="00000000">
            <w:pPr>
              <w:pStyle w:val="TableParagraph"/>
              <w:spacing w:before="1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724" w:type="dxa"/>
          </w:tcPr>
          <w:p w14:paraId="230ACD73" w14:textId="77777777" w:rsidR="00325DAE" w:rsidRDefault="00000000">
            <w:pPr>
              <w:pStyle w:val="TableParagraph"/>
              <w:spacing w:before="1"/>
              <w:ind w:left="581"/>
              <w:jc w:val="left"/>
              <w:rPr>
                <w:sz w:val="24"/>
              </w:rPr>
            </w:pPr>
            <w:r>
              <w:rPr>
                <w:sz w:val="24"/>
              </w:rPr>
              <w:t>PATCH</w:t>
            </w:r>
            <w:r>
              <w:rPr>
                <w:spacing w:val="-2"/>
                <w:sz w:val="24"/>
              </w:rPr>
              <w:t xml:space="preserve"> CORDS</w:t>
            </w:r>
          </w:p>
        </w:tc>
        <w:tc>
          <w:tcPr>
            <w:tcW w:w="2359" w:type="dxa"/>
          </w:tcPr>
          <w:p w14:paraId="70786AF3" w14:textId="77777777" w:rsidR="00325DAE" w:rsidRDefault="00000000">
            <w:pPr>
              <w:pStyle w:val="TableParagraph"/>
              <w:spacing w:before="1"/>
              <w:ind w:left="1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906" w:type="dxa"/>
          </w:tcPr>
          <w:p w14:paraId="56ABD2A1" w14:textId="77777777" w:rsidR="00325DAE" w:rsidRDefault="00000000">
            <w:pPr>
              <w:pStyle w:val="TableParagraph"/>
              <w:spacing w:before="1"/>
              <w:ind w:left="22" w:right="4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</w:tbl>
    <w:p w14:paraId="0A4E13EA" w14:textId="77777777" w:rsidR="00325DAE" w:rsidRDefault="00325DAE">
      <w:pPr>
        <w:pStyle w:val="BodyText"/>
        <w:spacing w:before="2"/>
        <w:rPr>
          <w:b/>
        </w:rPr>
      </w:pPr>
    </w:p>
    <w:p w14:paraId="69D39096" w14:textId="77777777" w:rsidR="00325DAE" w:rsidRDefault="00000000">
      <w:pPr>
        <w:pStyle w:val="Heading1"/>
      </w:pPr>
      <w:r>
        <w:rPr>
          <w:spacing w:val="-2"/>
        </w:rPr>
        <w:t>PROCEDURE:</w:t>
      </w:r>
    </w:p>
    <w:p w14:paraId="745EC419" w14:textId="77777777" w:rsidR="00325DAE" w:rsidRDefault="00000000">
      <w:pPr>
        <w:pStyle w:val="ListParagraph"/>
        <w:numPr>
          <w:ilvl w:val="1"/>
          <w:numId w:val="12"/>
        </w:numPr>
        <w:tabs>
          <w:tab w:val="left" w:pos="1552"/>
        </w:tabs>
        <w:spacing w:before="1"/>
        <w:ind w:left="1552" w:hanging="304"/>
        <w:rPr>
          <w:sz w:val="24"/>
        </w:rPr>
      </w:pPr>
      <w:r>
        <w:rPr>
          <w:sz w:val="24"/>
        </w:rPr>
        <w:t>Connections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diagram.</w:t>
      </w:r>
    </w:p>
    <w:p w14:paraId="7295EBB7" w14:textId="77777777" w:rsidR="00325DAE" w:rsidRDefault="00000000">
      <w:pPr>
        <w:pStyle w:val="ListParagraph"/>
        <w:numPr>
          <w:ilvl w:val="1"/>
          <w:numId w:val="12"/>
        </w:numPr>
        <w:tabs>
          <w:tab w:val="left" w:pos="1551"/>
        </w:tabs>
        <w:ind w:left="1551" w:hanging="303"/>
        <w:rPr>
          <w:sz w:val="24"/>
        </w:rPr>
      </w:pPr>
      <w:r>
        <w:rPr>
          <w:sz w:val="24"/>
        </w:rPr>
        <w:t>Logical</w:t>
      </w:r>
      <w:r>
        <w:rPr>
          <w:spacing w:val="-5"/>
          <w:sz w:val="24"/>
        </w:rPr>
        <w:t xml:space="preserve"> </w:t>
      </w:r>
      <w:r>
        <w:rPr>
          <w:sz w:val="24"/>
        </w:rPr>
        <w:t>inputs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given as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5"/>
          <w:sz w:val="24"/>
        </w:rPr>
        <w:t xml:space="preserve"> </w:t>
      </w:r>
      <w:r>
        <w:rPr>
          <w:sz w:val="24"/>
        </w:rPr>
        <w:t>circuit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diagram.</w:t>
      </w:r>
    </w:p>
    <w:p w14:paraId="7C80B666" w14:textId="77777777" w:rsidR="00325DAE" w:rsidRDefault="00000000">
      <w:pPr>
        <w:pStyle w:val="ListParagraph"/>
        <w:numPr>
          <w:ilvl w:val="1"/>
          <w:numId w:val="12"/>
        </w:numPr>
        <w:tabs>
          <w:tab w:val="left" w:pos="1671"/>
        </w:tabs>
        <w:ind w:left="1671" w:hanging="423"/>
        <w:rPr>
          <w:sz w:val="24"/>
        </w:rPr>
      </w:pPr>
      <w:r>
        <w:rPr>
          <w:sz w:val="24"/>
        </w:rPr>
        <w:t>Observe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 and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truth </w:t>
      </w:r>
      <w:r>
        <w:rPr>
          <w:spacing w:val="-2"/>
          <w:sz w:val="24"/>
        </w:rPr>
        <w:t>table.</w:t>
      </w:r>
    </w:p>
    <w:p w14:paraId="70E26F0C" w14:textId="77777777" w:rsidR="00325DAE" w:rsidRDefault="00325DAE">
      <w:pPr>
        <w:widowControl/>
        <w:ind w:left="420" w:right="268"/>
        <w:jc w:val="both"/>
        <w:rPr>
          <w:color w:val="000000"/>
          <w:sz w:val="24"/>
          <w:szCs w:val="24"/>
        </w:rPr>
      </w:pPr>
    </w:p>
    <w:p w14:paraId="39CB1346" w14:textId="79EEC518" w:rsidR="00325DAE" w:rsidRDefault="00000000">
      <w:pPr>
        <w:pStyle w:val="Heading1"/>
        <w:spacing w:before="78"/>
        <w:ind w:left="681"/>
      </w:pPr>
      <w:r>
        <w:t>LOGIC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2:1</w:t>
      </w:r>
      <w:r>
        <w:rPr>
          <w:spacing w:val="-1"/>
        </w:rPr>
        <w:t xml:space="preserve"> </w:t>
      </w:r>
      <w:r>
        <w:rPr>
          <w:spacing w:val="-2"/>
        </w:rPr>
        <w:t>MULTIPLEXER</w:t>
      </w:r>
    </w:p>
    <w:p w14:paraId="3EAF3E45" w14:textId="77777777" w:rsidR="00325DAE" w:rsidRDefault="00000000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5920" behindDoc="1" locked="0" layoutInCell="1" allowOverlap="1" wp14:anchorId="4C809961" wp14:editId="7C88F141">
            <wp:simplePos x="0" y="0"/>
            <wp:positionH relativeFrom="page">
              <wp:posOffset>701675</wp:posOffset>
            </wp:positionH>
            <wp:positionV relativeFrom="paragraph">
              <wp:posOffset>175895</wp:posOffset>
            </wp:positionV>
            <wp:extent cx="3421380" cy="1706880"/>
            <wp:effectExtent l="0" t="0" r="7620" b="7620"/>
            <wp:wrapTopAndBottom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170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F4AEBD" w14:textId="77777777" w:rsidR="00325DAE" w:rsidRDefault="00325DAE">
      <w:pPr>
        <w:pStyle w:val="BodyText"/>
        <w:rPr>
          <w:b/>
        </w:rPr>
      </w:pPr>
    </w:p>
    <w:p w14:paraId="3293E808" w14:textId="77777777" w:rsidR="00325DAE" w:rsidRDefault="00000000">
      <w:pPr>
        <w:pStyle w:val="Heading1"/>
        <w:ind w:left="681"/>
      </w:pPr>
      <w:r>
        <w:t>TRUTH</w:t>
      </w:r>
      <w:r>
        <w:rPr>
          <w:spacing w:val="-2"/>
        </w:rPr>
        <w:t xml:space="preserve"> TABLE:</w:t>
      </w:r>
    </w:p>
    <w:p w14:paraId="6F3946E2" w14:textId="77777777" w:rsidR="00325DAE" w:rsidRDefault="00325DAE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1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4"/>
        <w:gridCol w:w="2374"/>
      </w:tblGrid>
      <w:tr w:rsidR="00325DAE" w14:paraId="37CB05B1" w14:textId="77777777">
        <w:trPr>
          <w:trHeight w:val="522"/>
        </w:trPr>
        <w:tc>
          <w:tcPr>
            <w:tcW w:w="1664" w:type="dxa"/>
          </w:tcPr>
          <w:p w14:paraId="03612CFD" w14:textId="77777777" w:rsidR="00325DAE" w:rsidRDefault="00000000">
            <w:pPr>
              <w:pStyle w:val="TableParagraph"/>
              <w:spacing w:line="275" w:lineRule="exact"/>
              <w:ind w:left="142"/>
              <w:rPr>
                <w:b/>
                <w:sz w:val="24"/>
              </w:rPr>
            </w:pPr>
            <w:r>
              <w:rPr>
                <w:b/>
                <w:sz w:val="24"/>
              </w:rPr>
              <w:t>Select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Input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374" w:type="dxa"/>
          </w:tcPr>
          <w:p w14:paraId="42079424" w14:textId="77777777" w:rsidR="00325DAE" w:rsidRDefault="00000000">
            <w:pPr>
              <w:pStyle w:val="TableParagraph"/>
              <w:spacing w:line="275" w:lineRule="exact"/>
              <w:ind w:left="10" w:right="5"/>
              <w:rPr>
                <w:b/>
                <w:sz w:val="24"/>
              </w:rPr>
            </w:pPr>
            <w:r>
              <w:rPr>
                <w:b/>
                <w:sz w:val="24"/>
              </w:rPr>
              <w:t>Y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=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  <w:tr w:rsidR="00325DAE" w14:paraId="6D2479B1" w14:textId="77777777">
        <w:trPr>
          <w:trHeight w:val="275"/>
        </w:trPr>
        <w:tc>
          <w:tcPr>
            <w:tcW w:w="1664" w:type="dxa"/>
          </w:tcPr>
          <w:p w14:paraId="02A61E43" w14:textId="77777777" w:rsidR="00325DAE" w:rsidRDefault="00000000">
            <w:pPr>
              <w:pStyle w:val="TableParagraph"/>
              <w:spacing w:line="256" w:lineRule="exact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374" w:type="dxa"/>
          </w:tcPr>
          <w:p w14:paraId="39E3A457" w14:textId="77777777" w:rsidR="00325DAE" w:rsidRDefault="00000000">
            <w:pPr>
              <w:pStyle w:val="TableParagraph"/>
              <w:spacing w:line="256" w:lineRule="exact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D0</w:t>
            </w:r>
          </w:p>
        </w:tc>
      </w:tr>
      <w:tr w:rsidR="00325DAE" w14:paraId="618FE336" w14:textId="77777777">
        <w:trPr>
          <w:trHeight w:val="275"/>
        </w:trPr>
        <w:tc>
          <w:tcPr>
            <w:tcW w:w="1664" w:type="dxa"/>
          </w:tcPr>
          <w:p w14:paraId="2B5D7536" w14:textId="77777777" w:rsidR="00325DAE" w:rsidRDefault="00000000">
            <w:pPr>
              <w:pStyle w:val="TableParagraph"/>
              <w:spacing w:line="256" w:lineRule="exact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374" w:type="dxa"/>
          </w:tcPr>
          <w:p w14:paraId="3B666079" w14:textId="77777777" w:rsidR="00325DAE" w:rsidRDefault="00000000">
            <w:pPr>
              <w:pStyle w:val="TableParagraph"/>
              <w:spacing w:line="256" w:lineRule="exact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D1</w:t>
            </w:r>
          </w:p>
        </w:tc>
      </w:tr>
    </w:tbl>
    <w:p w14:paraId="680C85FA" w14:textId="77777777" w:rsidR="00325DAE" w:rsidRDefault="00325DAE">
      <w:pPr>
        <w:pStyle w:val="BodyText"/>
        <w:rPr>
          <w:b/>
        </w:rPr>
      </w:pPr>
    </w:p>
    <w:p w14:paraId="437CAF39" w14:textId="77777777" w:rsidR="00325DAE" w:rsidRDefault="00325DAE">
      <w:pPr>
        <w:pStyle w:val="BodyText"/>
        <w:rPr>
          <w:b/>
        </w:rPr>
      </w:pPr>
    </w:p>
    <w:p w14:paraId="76B6DB24" w14:textId="77777777" w:rsidR="009A3D43" w:rsidRDefault="009A3D43">
      <w:pPr>
        <w:pStyle w:val="BodyText"/>
        <w:rPr>
          <w:b/>
        </w:rPr>
      </w:pPr>
    </w:p>
    <w:p w14:paraId="454EB814" w14:textId="77777777" w:rsidR="009A3D43" w:rsidRDefault="009A3D43">
      <w:pPr>
        <w:pStyle w:val="BodyText"/>
        <w:rPr>
          <w:b/>
        </w:rPr>
      </w:pPr>
    </w:p>
    <w:p w14:paraId="1A1C9114" w14:textId="77777777" w:rsidR="009A3D43" w:rsidRDefault="009A3D43">
      <w:pPr>
        <w:pStyle w:val="BodyText"/>
        <w:rPr>
          <w:b/>
        </w:rPr>
      </w:pPr>
    </w:p>
    <w:p w14:paraId="0D75AEA9" w14:textId="77777777" w:rsidR="009A3D43" w:rsidRDefault="009A3D43">
      <w:pPr>
        <w:pStyle w:val="BodyText"/>
        <w:rPr>
          <w:b/>
        </w:rPr>
      </w:pPr>
    </w:p>
    <w:p w14:paraId="62EEBAF9" w14:textId="77777777" w:rsidR="009A3D43" w:rsidRDefault="009A3D43">
      <w:pPr>
        <w:pStyle w:val="BodyText"/>
        <w:rPr>
          <w:b/>
        </w:rPr>
      </w:pPr>
    </w:p>
    <w:p w14:paraId="24C4D973" w14:textId="77777777" w:rsidR="009A3D43" w:rsidRDefault="009A3D43">
      <w:pPr>
        <w:pStyle w:val="BodyText"/>
        <w:rPr>
          <w:b/>
        </w:rPr>
      </w:pPr>
    </w:p>
    <w:p w14:paraId="215AEAA9" w14:textId="77777777" w:rsidR="00325DAE" w:rsidRDefault="00000000">
      <w:pPr>
        <w:pStyle w:val="Heading1"/>
        <w:ind w:left="681"/>
      </w:pPr>
      <w:r>
        <w:lastRenderedPageBreak/>
        <w:t>LOGIC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1:2</w:t>
      </w:r>
      <w:r>
        <w:rPr>
          <w:spacing w:val="-3"/>
        </w:rPr>
        <w:t xml:space="preserve"> </w:t>
      </w:r>
      <w:r>
        <w:rPr>
          <w:spacing w:val="-2"/>
        </w:rPr>
        <w:t>DEMULTIPLEXER</w:t>
      </w:r>
    </w:p>
    <w:p w14:paraId="37E91DC7" w14:textId="77777777" w:rsidR="00325DAE" w:rsidRDefault="00000000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6944" behindDoc="1" locked="0" layoutInCell="1" allowOverlap="1" wp14:anchorId="2C9C54B5" wp14:editId="046A749B">
            <wp:simplePos x="0" y="0"/>
            <wp:positionH relativeFrom="page">
              <wp:posOffset>701675</wp:posOffset>
            </wp:positionH>
            <wp:positionV relativeFrom="paragraph">
              <wp:posOffset>175895</wp:posOffset>
            </wp:positionV>
            <wp:extent cx="2042160" cy="1181100"/>
            <wp:effectExtent l="0" t="0" r="15240" b="0"/>
            <wp:wrapTopAndBottom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28209B" w14:textId="77777777" w:rsidR="00325DAE" w:rsidRDefault="00325DAE">
      <w:pPr>
        <w:pStyle w:val="BodyText"/>
        <w:rPr>
          <w:b/>
        </w:rPr>
      </w:pPr>
    </w:p>
    <w:p w14:paraId="58A10887" w14:textId="77777777" w:rsidR="00325DAE" w:rsidRDefault="00000000">
      <w:pPr>
        <w:pStyle w:val="Heading1"/>
        <w:ind w:left="681"/>
      </w:pPr>
      <w:r>
        <w:t>TRUTH</w:t>
      </w:r>
      <w:r>
        <w:rPr>
          <w:spacing w:val="-2"/>
        </w:rPr>
        <w:t xml:space="preserve"> TABLE:</w:t>
      </w:r>
    </w:p>
    <w:p w14:paraId="34D0FDC8" w14:textId="77777777" w:rsidR="00325DAE" w:rsidRDefault="00325DAE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1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6"/>
        <w:gridCol w:w="1135"/>
        <w:gridCol w:w="1019"/>
      </w:tblGrid>
      <w:tr w:rsidR="00325DAE" w14:paraId="51AC7E72" w14:textId="77777777">
        <w:trPr>
          <w:trHeight w:val="275"/>
        </w:trPr>
        <w:tc>
          <w:tcPr>
            <w:tcW w:w="1106" w:type="dxa"/>
            <w:vMerge w:val="restart"/>
          </w:tcPr>
          <w:p w14:paraId="50A4BA39" w14:textId="77777777" w:rsidR="00325DAE" w:rsidRDefault="00000000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154" w:type="dxa"/>
            <w:gridSpan w:val="2"/>
          </w:tcPr>
          <w:p w14:paraId="5A88EB01" w14:textId="77777777" w:rsidR="00325DAE" w:rsidRDefault="00000000">
            <w:pPr>
              <w:pStyle w:val="TableParagraph"/>
              <w:spacing w:line="256" w:lineRule="exact"/>
              <w:ind w:left="10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Outputs</w:t>
            </w:r>
          </w:p>
        </w:tc>
      </w:tr>
      <w:tr w:rsidR="00325DAE" w14:paraId="54DAC505" w14:textId="77777777">
        <w:trPr>
          <w:trHeight w:val="276"/>
        </w:trPr>
        <w:tc>
          <w:tcPr>
            <w:tcW w:w="1106" w:type="dxa"/>
            <w:vMerge/>
            <w:tcBorders>
              <w:top w:val="nil"/>
            </w:tcBorders>
          </w:tcPr>
          <w:p w14:paraId="617BC9A2" w14:textId="77777777" w:rsidR="00325DAE" w:rsidRDefault="00325DAE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 w14:paraId="64F32D1B" w14:textId="77777777" w:rsidR="00325DAE" w:rsidRDefault="00000000">
            <w:pPr>
              <w:pStyle w:val="TableParagraph"/>
              <w:spacing w:line="256" w:lineRule="exact"/>
              <w:ind w:left="108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Y0</w:t>
            </w:r>
          </w:p>
        </w:tc>
        <w:tc>
          <w:tcPr>
            <w:tcW w:w="1019" w:type="dxa"/>
          </w:tcPr>
          <w:p w14:paraId="60165C2B" w14:textId="77777777" w:rsidR="00325DAE" w:rsidRDefault="00000000">
            <w:pPr>
              <w:pStyle w:val="TableParagraph"/>
              <w:spacing w:line="256" w:lineRule="exact"/>
              <w:ind w:left="108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Y1</w:t>
            </w:r>
          </w:p>
        </w:tc>
      </w:tr>
      <w:tr w:rsidR="00325DAE" w14:paraId="502CD5D2" w14:textId="77777777">
        <w:trPr>
          <w:trHeight w:val="275"/>
        </w:trPr>
        <w:tc>
          <w:tcPr>
            <w:tcW w:w="1106" w:type="dxa"/>
          </w:tcPr>
          <w:p w14:paraId="67C54421" w14:textId="77777777" w:rsidR="00325DAE" w:rsidRDefault="00000000">
            <w:pPr>
              <w:pStyle w:val="TableParagraph"/>
              <w:spacing w:line="256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135" w:type="dxa"/>
          </w:tcPr>
          <w:p w14:paraId="15D394BC" w14:textId="77777777" w:rsidR="00325DAE" w:rsidRDefault="00000000">
            <w:pPr>
              <w:pStyle w:val="TableParagraph"/>
              <w:spacing w:line="256" w:lineRule="exact"/>
              <w:ind w:left="108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D</w:t>
            </w:r>
          </w:p>
        </w:tc>
        <w:tc>
          <w:tcPr>
            <w:tcW w:w="1019" w:type="dxa"/>
          </w:tcPr>
          <w:p w14:paraId="70FDB59A" w14:textId="77777777" w:rsidR="00325DAE" w:rsidRDefault="00000000">
            <w:pPr>
              <w:pStyle w:val="TableParagraph"/>
              <w:spacing w:line="256" w:lineRule="exact"/>
              <w:ind w:left="108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</w:tr>
      <w:tr w:rsidR="00325DAE" w14:paraId="22182F0B" w14:textId="77777777">
        <w:trPr>
          <w:trHeight w:val="278"/>
        </w:trPr>
        <w:tc>
          <w:tcPr>
            <w:tcW w:w="1106" w:type="dxa"/>
          </w:tcPr>
          <w:p w14:paraId="6313C350" w14:textId="77777777" w:rsidR="00325DAE" w:rsidRDefault="00000000">
            <w:pPr>
              <w:pStyle w:val="TableParagraph"/>
              <w:spacing w:before="1" w:line="257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135" w:type="dxa"/>
          </w:tcPr>
          <w:p w14:paraId="0838AEBB" w14:textId="77777777" w:rsidR="00325DAE" w:rsidRDefault="00000000">
            <w:pPr>
              <w:pStyle w:val="TableParagraph"/>
              <w:spacing w:before="1" w:line="257" w:lineRule="exact"/>
              <w:ind w:left="108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019" w:type="dxa"/>
          </w:tcPr>
          <w:p w14:paraId="0193E72C" w14:textId="77777777" w:rsidR="00325DAE" w:rsidRDefault="00000000">
            <w:pPr>
              <w:pStyle w:val="TableParagraph"/>
              <w:spacing w:before="1" w:line="257" w:lineRule="exact"/>
              <w:ind w:left="108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D</w:t>
            </w:r>
          </w:p>
        </w:tc>
      </w:tr>
    </w:tbl>
    <w:p w14:paraId="14D18B59" w14:textId="77777777" w:rsidR="00325DAE" w:rsidRDefault="00325DAE">
      <w:pPr>
        <w:pStyle w:val="Heading1"/>
        <w:spacing w:before="1"/>
        <w:rPr>
          <w:spacing w:val="-2"/>
        </w:rPr>
      </w:pPr>
    </w:p>
    <w:p w14:paraId="38B9AE8F" w14:textId="77777777" w:rsidR="00325DAE" w:rsidRDefault="00000000">
      <w:pPr>
        <w:pStyle w:val="Heading1"/>
        <w:spacing w:before="1"/>
      </w:pPr>
      <w:r>
        <w:rPr>
          <w:spacing w:val="-2"/>
        </w:rPr>
        <w:t>RESULT:</w:t>
      </w:r>
    </w:p>
    <w:p w14:paraId="466A85BB" w14:textId="2275F1A2" w:rsidR="00325DAE" w:rsidRDefault="00000000">
      <w:pPr>
        <w:pStyle w:val="BodyText"/>
        <w:spacing w:before="2"/>
        <w:ind w:left="1555"/>
        <w:rPr>
          <w:b/>
        </w:rPr>
        <w:sectPr w:rsidR="00325DAE">
          <w:pgSz w:w="11900" w:h="16850"/>
          <w:pgMar w:top="1240" w:right="425" w:bottom="1740" w:left="425" w:header="0" w:footer="1529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  <w:r>
        <w:t>Thus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multiplexer</w:t>
      </w:r>
      <w:r>
        <w:rPr>
          <w:spacing w:val="-1"/>
        </w:rPr>
        <w:t xml:space="preserve"> </w:t>
      </w:r>
      <w:r>
        <w:t>and demultiplexer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gates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designed and</w:t>
      </w:r>
      <w:r>
        <w:rPr>
          <w:spacing w:val="1"/>
        </w:rPr>
        <w:t xml:space="preserve"> </w:t>
      </w:r>
      <w:r>
        <w:rPr>
          <w:spacing w:val="-2"/>
        </w:rPr>
        <w:t>implement</w:t>
      </w:r>
      <w:r w:rsidR="00FA7F40">
        <w:rPr>
          <w:spacing w:val="-2"/>
        </w:rPr>
        <w:t>e</w:t>
      </w:r>
      <w:r w:rsidR="008E6A55">
        <w:rPr>
          <w:spacing w:val="-2"/>
        </w:rPr>
        <w:t>d</w:t>
      </w:r>
    </w:p>
    <w:p w14:paraId="7F993258" w14:textId="77777777" w:rsidR="00325DAE" w:rsidRDefault="00325DAE" w:rsidP="00277A4F"/>
    <w:sectPr w:rsidR="00325DA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CEB2E" w14:textId="77777777" w:rsidR="008A4C07" w:rsidRDefault="008A4C07">
      <w:r>
        <w:separator/>
      </w:r>
    </w:p>
  </w:endnote>
  <w:endnote w:type="continuationSeparator" w:id="0">
    <w:p w14:paraId="0140F53B" w14:textId="77777777" w:rsidR="008A4C07" w:rsidRDefault="008A4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E8C9B" w14:textId="77777777" w:rsidR="00325DA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516A8CB" wp14:editId="4156396E">
              <wp:simplePos x="0" y="0"/>
              <wp:positionH relativeFrom="page">
                <wp:posOffset>3721735</wp:posOffset>
              </wp:positionH>
              <wp:positionV relativeFrom="page">
                <wp:posOffset>9570085</wp:posOffset>
              </wp:positionV>
              <wp:extent cx="165735" cy="18097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E607F4" w14:textId="77777777" w:rsidR="00325DAE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16A8C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3.05pt;margin-top:753.55pt;width:13.05pt;height:14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" filled="f" stroked="f">
              <v:textbox inset="0,0,0,0">
                <w:txbxContent>
                  <w:p w14:paraId="23E607F4" w14:textId="77777777" w:rsidR="00325DAE" w:rsidRDefault="00000000">
                    <w:pPr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4E89F" w14:textId="77777777" w:rsidR="008A4C07" w:rsidRDefault="008A4C07">
      <w:r>
        <w:separator/>
      </w:r>
    </w:p>
  </w:footnote>
  <w:footnote w:type="continuationSeparator" w:id="0">
    <w:p w14:paraId="6BCD5A8C" w14:textId="77777777" w:rsidR="008A4C07" w:rsidRDefault="008A4C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63F4A9"/>
    <w:multiLevelType w:val="singleLevel"/>
    <w:tmpl w:val="A463F4A9"/>
    <w:lvl w:ilvl="0">
      <w:start w:val="1"/>
      <w:numFmt w:val="bullet"/>
      <w:lvlText w:val="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1" w15:restartNumberingAfterBreak="0">
    <w:nsid w:val="B0E22D09"/>
    <w:multiLevelType w:val="singleLevel"/>
    <w:tmpl w:val="B0E22D09"/>
    <w:lvl w:ilvl="0">
      <w:start w:val="1"/>
      <w:numFmt w:val="decimal"/>
      <w:lvlText w:val="%1."/>
      <w:lvlJc w:val="left"/>
      <w:pPr>
        <w:tabs>
          <w:tab w:val="left" w:pos="2945"/>
        </w:tabs>
        <w:ind w:left="2945" w:hanging="425"/>
      </w:pPr>
      <w:rPr>
        <w:rFonts w:hint="default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68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275" w:hanging="2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254" w:hanging="29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28" w:hanging="29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03" w:hanging="29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77" w:hanging="29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51" w:hanging="29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26" w:hanging="29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0" w:hanging="296"/>
      </w:pPr>
      <w:rPr>
        <w:rFonts w:hint="default"/>
        <w:lang w:val="en-US" w:eastAsia="en-US" w:bidi="ar-SA"/>
      </w:rPr>
    </w:lvl>
  </w:abstractNum>
  <w:abstractNum w:abstractNumId="3" w15:restartNumberingAfterBreak="0">
    <w:nsid w:val="C7D40645"/>
    <w:multiLevelType w:val="singleLevel"/>
    <w:tmpl w:val="C7D40645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4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2275" w:hanging="49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995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0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06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12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18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24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30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36" w:hanging="480"/>
      </w:pPr>
      <w:rPr>
        <w:rFonts w:hint="default"/>
        <w:lang w:val="en-US" w:eastAsia="en-US" w:bidi="ar-SA"/>
      </w:rPr>
    </w:lvl>
  </w:abstractNum>
  <w:abstractNum w:abstractNumId="5" w15:restartNumberingAfterBreak="0">
    <w:nsid w:val="E7AAA6E0"/>
    <w:multiLevelType w:val="multilevel"/>
    <w:tmpl w:val="E7AAA6E0"/>
    <w:lvl w:ilvl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6" w15:restartNumberingAfterBreak="0">
    <w:nsid w:val="25B654F3"/>
    <w:multiLevelType w:val="multilevel"/>
    <w:tmpl w:val="25B654F3"/>
    <w:lvl w:ilvl="0">
      <w:start w:val="1"/>
      <w:numFmt w:val="lowerLetter"/>
      <w:lvlText w:val="%1."/>
      <w:lvlJc w:val="left"/>
      <w:pPr>
        <w:ind w:left="1641" w:hanging="36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555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85" w:hanging="30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30" w:hanging="3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6" w:hanging="3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21" w:hanging="3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67" w:hanging="3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12" w:hanging="3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58" w:hanging="308"/>
      </w:pPr>
      <w:rPr>
        <w:rFonts w:hint="default"/>
        <w:lang w:val="en-US" w:eastAsia="en-US" w:bidi="ar-SA"/>
      </w:rPr>
    </w:lvl>
  </w:abstractNum>
  <w:abstractNum w:abstractNumId="7" w15:restartNumberingAfterBreak="0">
    <w:nsid w:val="2811DE57"/>
    <w:multiLevelType w:val="singleLevel"/>
    <w:tmpl w:val="2811DE57"/>
    <w:lvl w:ilvl="0">
      <w:start w:val="1"/>
      <w:numFmt w:val="bullet"/>
      <w:lvlText w:val="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8" w15:restartNumberingAfterBreak="0">
    <w:nsid w:val="3386FF89"/>
    <w:multiLevelType w:val="singleLevel"/>
    <w:tmpl w:val="3386FF89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9" w15:restartNumberingAfterBreak="0">
    <w:nsid w:val="38B52D9A"/>
    <w:multiLevelType w:val="multilevel"/>
    <w:tmpl w:val="38B52D9A"/>
    <w:lvl w:ilvl="0">
      <w:start w:val="1"/>
      <w:numFmt w:val="lowerLetter"/>
      <w:lvlText w:val="%1)"/>
      <w:lvlJc w:val="left"/>
      <w:pPr>
        <w:tabs>
          <w:tab w:val="left" w:pos="420"/>
        </w:tabs>
        <w:ind w:left="150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tabs>
          <w:tab w:val="left" w:pos="420"/>
        </w:tabs>
        <w:ind w:left="22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tabs>
          <w:tab w:val="left" w:pos="420"/>
        </w:tabs>
        <w:ind w:left="29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420"/>
        </w:tabs>
        <w:ind w:left="36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tabs>
          <w:tab w:val="left" w:pos="420"/>
        </w:tabs>
        <w:ind w:left="43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tabs>
          <w:tab w:val="left" w:pos="420"/>
        </w:tabs>
        <w:ind w:left="51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420"/>
        </w:tabs>
        <w:ind w:left="58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tabs>
          <w:tab w:val="left" w:pos="420"/>
        </w:tabs>
        <w:ind w:left="65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tabs>
          <w:tab w:val="left" w:pos="420"/>
        </w:tabs>
        <w:ind w:left="7260" w:hanging="180"/>
      </w:pPr>
      <w:rPr>
        <w:vertAlign w:val="baseline"/>
      </w:rPr>
    </w:lvl>
  </w:abstractNum>
  <w:abstractNum w:abstractNumId="10" w15:restartNumberingAfterBreak="0">
    <w:nsid w:val="3C7AF255"/>
    <w:multiLevelType w:val="singleLevel"/>
    <w:tmpl w:val="3C7AF255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1" w15:restartNumberingAfterBreak="0">
    <w:nsid w:val="3F957396"/>
    <w:multiLevelType w:val="multilevel"/>
    <w:tmpl w:val="3F957396"/>
    <w:lvl w:ilvl="0">
      <w:start w:val="1"/>
      <w:numFmt w:val="lowerLetter"/>
      <w:lvlText w:val="%1)"/>
      <w:lvlJc w:val="left"/>
      <w:pPr>
        <w:tabs>
          <w:tab w:val="left" w:pos="420"/>
        </w:tabs>
        <w:ind w:left="150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tabs>
          <w:tab w:val="left" w:pos="420"/>
        </w:tabs>
        <w:ind w:left="22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tabs>
          <w:tab w:val="left" w:pos="420"/>
        </w:tabs>
        <w:ind w:left="29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420"/>
        </w:tabs>
        <w:ind w:left="36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tabs>
          <w:tab w:val="left" w:pos="420"/>
        </w:tabs>
        <w:ind w:left="43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tabs>
          <w:tab w:val="left" w:pos="420"/>
        </w:tabs>
        <w:ind w:left="51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420"/>
        </w:tabs>
        <w:ind w:left="58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tabs>
          <w:tab w:val="left" w:pos="420"/>
        </w:tabs>
        <w:ind w:left="65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tabs>
          <w:tab w:val="left" w:pos="420"/>
        </w:tabs>
        <w:ind w:left="7260" w:hanging="180"/>
      </w:pPr>
      <w:rPr>
        <w:vertAlign w:val="baseline"/>
      </w:rPr>
    </w:lvl>
  </w:abstractNum>
  <w:abstractNum w:abstractNumId="12" w15:restartNumberingAfterBreak="0">
    <w:nsid w:val="55522C8F"/>
    <w:multiLevelType w:val="singleLevel"/>
    <w:tmpl w:val="55522C8F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3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299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3804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609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414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219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24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2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3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39" w:hanging="720"/>
      </w:pPr>
      <w:rPr>
        <w:rFonts w:hint="default"/>
        <w:lang w:val="en-US" w:eastAsia="en-US" w:bidi="ar-SA"/>
      </w:rPr>
    </w:lvl>
  </w:abstractNum>
  <w:abstractNum w:abstractNumId="14" w15:restartNumberingAfterBreak="0">
    <w:nsid w:val="715F8529"/>
    <w:multiLevelType w:val="singleLevel"/>
    <w:tmpl w:val="715F8529"/>
    <w:lvl w:ilvl="0">
      <w:start w:val="1"/>
      <w:numFmt w:val="lowerLetter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num w:numId="1" w16cid:durableId="1523473334">
    <w:abstractNumId w:val="9"/>
  </w:num>
  <w:num w:numId="2" w16cid:durableId="668599580">
    <w:abstractNumId w:val="4"/>
  </w:num>
  <w:num w:numId="3" w16cid:durableId="1727951759">
    <w:abstractNumId w:val="1"/>
  </w:num>
  <w:num w:numId="4" w16cid:durableId="1212765795">
    <w:abstractNumId w:val="13"/>
  </w:num>
  <w:num w:numId="5" w16cid:durableId="1744524590">
    <w:abstractNumId w:val="11"/>
  </w:num>
  <w:num w:numId="6" w16cid:durableId="818888242">
    <w:abstractNumId w:val="2"/>
  </w:num>
  <w:num w:numId="7" w16cid:durableId="1469204757">
    <w:abstractNumId w:val="12"/>
  </w:num>
  <w:num w:numId="8" w16cid:durableId="242491793">
    <w:abstractNumId w:val="5"/>
  </w:num>
  <w:num w:numId="9" w16cid:durableId="2086149886">
    <w:abstractNumId w:val="14"/>
  </w:num>
  <w:num w:numId="10" w16cid:durableId="471674121">
    <w:abstractNumId w:val="10"/>
  </w:num>
  <w:num w:numId="11" w16cid:durableId="114179189">
    <w:abstractNumId w:val="3"/>
  </w:num>
  <w:num w:numId="12" w16cid:durableId="1309897400">
    <w:abstractNumId w:val="6"/>
  </w:num>
  <w:num w:numId="13" w16cid:durableId="2068916048">
    <w:abstractNumId w:val="8"/>
  </w:num>
  <w:num w:numId="14" w16cid:durableId="1246647483">
    <w:abstractNumId w:val="0"/>
  </w:num>
  <w:num w:numId="15" w16cid:durableId="5887766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D2B368A"/>
    <w:rsid w:val="00103E9C"/>
    <w:rsid w:val="001471D1"/>
    <w:rsid w:val="00161521"/>
    <w:rsid w:val="00277A4F"/>
    <w:rsid w:val="00316120"/>
    <w:rsid w:val="00325DAE"/>
    <w:rsid w:val="0043313C"/>
    <w:rsid w:val="0048342B"/>
    <w:rsid w:val="00716E92"/>
    <w:rsid w:val="008106F7"/>
    <w:rsid w:val="008240E5"/>
    <w:rsid w:val="008A4C07"/>
    <w:rsid w:val="008A7F06"/>
    <w:rsid w:val="008E6A55"/>
    <w:rsid w:val="00922CF8"/>
    <w:rsid w:val="009632F6"/>
    <w:rsid w:val="009A3D43"/>
    <w:rsid w:val="00BC79D5"/>
    <w:rsid w:val="00C725B3"/>
    <w:rsid w:val="00DF0F17"/>
    <w:rsid w:val="00E13E25"/>
    <w:rsid w:val="00E44AA4"/>
    <w:rsid w:val="00FA7F40"/>
    <w:rsid w:val="3D2B3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BBA309"/>
  <w15:docId w15:val="{6D91D2B7-8D6C-4AAD-8C98-EE7FB2CDB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1"/>
    <w:qFormat/>
    <w:pPr>
      <w:ind w:left="83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pPr>
      <w:ind w:left="835"/>
      <w:outlineLvl w:val="1"/>
    </w:pPr>
    <w:rPr>
      <w:b/>
      <w:bCs/>
      <w:sz w:val="24"/>
      <w:szCs w:val="24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eastAsia="SimSun" w:hAnsi="SimSun" w:cs="Latha" w:hint="eastAsia"/>
      <w:b/>
      <w:bCs/>
      <w:sz w:val="27"/>
      <w:szCs w:val="27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ind w:left="144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Style12">
    <w:name w:val="_Style 12"/>
    <w:basedOn w:val="TableNormal0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ListParagraph">
    <w:name w:val="List Paragraph"/>
    <w:basedOn w:val="Normal"/>
    <w:uiPriority w:val="1"/>
    <w:qFormat/>
    <w:pPr>
      <w:ind w:left="1555" w:hanging="720"/>
    </w:pPr>
  </w:style>
  <w:style w:type="character" w:customStyle="1" w:styleId="Heading1Char">
    <w:name w:val="Heading 1 Char"/>
    <w:basedOn w:val="DefaultParagraphFont"/>
    <w:link w:val="Heading1"/>
    <w:uiPriority w:val="1"/>
    <w:rsid w:val="008A7F06"/>
    <w:rPr>
      <w:rFonts w:ascii="Times New Roman" w:eastAsia="Times New Roman" w:hAnsi="Times New Roman" w:cs="Times New Roman"/>
      <w:b/>
      <w:bCs/>
      <w:sz w:val="24"/>
      <w:szCs w:val="24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uiPriority w:val="1"/>
    <w:rsid w:val="009A3D43"/>
    <w:rPr>
      <w:rFonts w:ascii="Times New Roman" w:eastAsia="Times New Roman" w:hAnsi="Times New Roman" w:cs="Times New Roman"/>
      <w:b/>
      <w:bCs/>
      <w:sz w:val="24"/>
      <w:szCs w:val="24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9A3D43"/>
    <w:rPr>
      <w:rFonts w:ascii="Times New Roman" w:eastAsia="Times New Roman" w:hAnsi="Times New Roman" w:cs="Times New Roman"/>
      <w:b/>
      <w:bCs/>
      <w:sz w:val="24"/>
      <w:szCs w:val="24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9A3D43"/>
    <w:rPr>
      <w:rFonts w:ascii="Times New Roman" w:eastAsia="Times New Roman" w:hAnsi="Times New Roman" w:cs="Times New Roman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1059</Words>
  <Characters>6040</Characters>
  <Application>Microsoft Office Word</Application>
  <DocSecurity>0</DocSecurity>
  <Lines>50</Lines>
  <Paragraphs>14</Paragraphs>
  <ScaleCrop>false</ScaleCrop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Nagai Kumaresan</cp:lastModifiedBy>
  <cp:revision>14</cp:revision>
  <dcterms:created xsi:type="dcterms:W3CDTF">2026-07-16T05:55:00Z</dcterms:created>
  <dcterms:modified xsi:type="dcterms:W3CDTF">2026-07-19T16:20:00Z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1033-12.1.0.26886</vt:lpwstr>
  </property>
  <property fmtid="{D5CDD505-2E9C-101B-9397-08002B2CF9AE}" pid="3" name="ICV">
    <vt:lpwstr>2E84FAFF028F44728EEC61AD632F2C52_11</vt:lpwstr>
  </property>
  <property fmtid="{D5CDD505-2E9C-101B-9397-08002B2CF9AE}" pid="4" name="KSOTemplateDocerSaveRecord">
    <vt:lpwstr>eyJoZGlkIjoiOGI0YjU5YTQwMWI1MDMxNTExMjU1YWYyY2Q5MDc4MjEifQ==</vt:lpwstr>
  </property>
</Properties>
</file>